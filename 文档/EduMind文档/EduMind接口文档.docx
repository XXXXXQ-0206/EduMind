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680EF">
      <w:pPr>
        <w:spacing w:before="200" w:after="80"/>
      </w:pPr>
      <w:r>
        <w:rPr>
          <w:rFonts w:ascii="微软雅黑" w:hAnsi="微软雅黑" w:eastAsia="微软雅黑"/>
          <w:b/>
          <w:color w:val="000000"/>
          <w:sz w:val="46"/>
        </w:rPr>
        <w:t>EduMind API接口文档</w:t>
      </w:r>
    </w:p>
    <w:tbl>
      <w:tblPr>
        <w:tblStyle w:val="32"/>
        <w:tblW w:w="9360" w:type="dxa"/>
        <w:tblInd w:w="12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1B7E2D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FE0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文档版本</w:t>
            </w:r>
          </w:p>
        </w:tc>
        <w:tc>
          <w:tcPr>
            <w:tcW w:w="746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0971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V1.0</w:t>
            </w:r>
          </w:p>
        </w:tc>
      </w:tr>
      <w:tr w14:paraId="6E82A1C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1D48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生成日期</w:t>
            </w:r>
          </w:p>
        </w:tc>
        <w:tc>
          <w:tcPr>
            <w:tcW w:w="746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63FD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2026-07-02</w:t>
            </w:r>
          </w:p>
        </w:tc>
      </w:tr>
      <w:tr w14:paraId="497634F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B14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项目</w:t>
            </w:r>
          </w:p>
        </w:tc>
        <w:tc>
          <w:tcPr>
            <w:tcW w:w="746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2DE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 xml:space="preserve">EduMind </w:t>
            </w:r>
          </w:p>
        </w:tc>
      </w:tr>
    </w:tbl>
    <w:p w14:paraId="334B9FBF"/>
    <w:p w14:paraId="2E320447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简介</w:t>
      </w:r>
    </w:p>
    <w:p w14:paraId="528EE555">
      <w:r>
        <w:rPr>
          <w:rFonts w:ascii="微软雅黑" w:hAnsi="微软雅黑" w:eastAsia="微软雅黑"/>
          <w:sz w:val="21"/>
        </w:rPr>
        <w:t>本文档按服务边界和接口模块整理EduMind后端公开接口。每个接口项沿用参考文档中的核心结构：接口地址、请求方式、请求数据类型、响应数据类型、接口描述、请求示例、请求参数、响应状态、响应参数和响应示例。</w:t>
      </w:r>
    </w:p>
    <w:p w14:paraId="699AE01A">
      <w:r>
        <w:rPr>
          <w:rFonts w:ascii="微软雅黑" w:hAnsi="微软雅黑" w:eastAsia="微软雅黑"/>
          <w:sz w:val="21"/>
        </w:rPr>
        <w:t>鉴权约定：除注册、登录、健康检查和部分内部/公开资源接口外，业务接口通常需要Authorization请求头，格式为Bearer token。WebSocket接口通常通过token查询参数完成鉴权。</w:t>
      </w:r>
    </w:p>
    <w:p w14:paraId="7804BDB8">
      <w:r>
        <w:rPr>
          <w:rFonts w:ascii="微软雅黑" w:hAnsi="微软雅黑" w:eastAsia="微软雅黑"/>
          <w:sz w:val="21"/>
        </w:rPr>
        <w:t>响应约定：当前代码以JSON对象为主，常见成功字段为ok=true；生成型接口通常先返回任务ID、WebSocket流地址或SSE事件地址，再通过实时通道推送进度和结果。</w:t>
      </w:r>
    </w:p>
    <w:p w14:paraId="2455F2E2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接口总览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400"/>
        <w:gridCol w:w="900"/>
        <w:gridCol w:w="2700"/>
        <w:gridCol w:w="2200"/>
        <w:gridCol w:w="660"/>
      </w:tblGrid>
      <w:tr w14:paraId="56257C1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E5C4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服务边界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2BF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模块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679B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方法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3D4D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接口地址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D61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接口说明</w:t>
            </w:r>
          </w:p>
        </w:tc>
        <w:tc>
          <w:tcPr>
            <w:tcW w:w="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8680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鉴权</w:t>
            </w:r>
          </w:p>
        </w:tc>
      </w:tr>
      <w:tr w14:paraId="52DF714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27C5C9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平台基础服务</w:t>
            </w:r>
          </w:p>
        </w:tc>
        <w:tc>
          <w:tcPr>
            <w:tcW w:w="1400" w:type="dxa"/>
          </w:tcPr>
          <w:p w14:paraId="3F50955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基础健康检查接口</w:t>
            </w:r>
          </w:p>
        </w:tc>
        <w:tc>
          <w:tcPr>
            <w:tcW w:w="900" w:type="dxa"/>
          </w:tcPr>
          <w:p w14:paraId="3C3CF38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07C2F7F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</w:t>
            </w:r>
          </w:p>
        </w:tc>
        <w:tc>
          <w:tcPr>
            <w:tcW w:w="2200" w:type="dxa"/>
          </w:tcPr>
          <w:p w14:paraId="2F1EFCA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根路径健康检查</w:t>
            </w:r>
          </w:p>
        </w:tc>
        <w:tc>
          <w:tcPr>
            <w:tcW w:w="660" w:type="dxa"/>
          </w:tcPr>
          <w:p w14:paraId="6B8C81E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6C394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AB3C69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平台基础服务</w:t>
            </w:r>
          </w:p>
        </w:tc>
        <w:tc>
          <w:tcPr>
            <w:tcW w:w="1400" w:type="dxa"/>
          </w:tcPr>
          <w:p w14:paraId="1CE2483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基础健康检查接口</w:t>
            </w:r>
          </w:p>
        </w:tc>
        <w:tc>
          <w:tcPr>
            <w:tcW w:w="900" w:type="dxa"/>
          </w:tcPr>
          <w:p w14:paraId="25DF56E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41436BD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/health</w:t>
            </w:r>
          </w:p>
        </w:tc>
        <w:tc>
          <w:tcPr>
            <w:tcW w:w="2200" w:type="dxa"/>
          </w:tcPr>
          <w:p w14:paraId="0E0F59A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服务健康检查</w:t>
            </w:r>
          </w:p>
        </w:tc>
        <w:tc>
          <w:tcPr>
            <w:tcW w:w="660" w:type="dxa"/>
          </w:tcPr>
          <w:p w14:paraId="2B83ED3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2EC8A17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116E74B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身份认证服务</w:t>
            </w:r>
          </w:p>
        </w:tc>
        <w:tc>
          <w:tcPr>
            <w:tcW w:w="1400" w:type="dxa"/>
          </w:tcPr>
          <w:p w14:paraId="66A6CE5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用户认证接口</w:t>
            </w:r>
          </w:p>
        </w:tc>
        <w:tc>
          <w:tcPr>
            <w:tcW w:w="900" w:type="dxa"/>
          </w:tcPr>
          <w:p w14:paraId="1A93DF8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60BC639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/auth/change-password</w:t>
            </w:r>
          </w:p>
        </w:tc>
        <w:tc>
          <w:tcPr>
            <w:tcW w:w="2200" w:type="dxa"/>
          </w:tcPr>
          <w:p w14:paraId="0035F0D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修改密码</w:t>
            </w:r>
          </w:p>
        </w:tc>
        <w:tc>
          <w:tcPr>
            <w:tcW w:w="660" w:type="dxa"/>
          </w:tcPr>
          <w:p w14:paraId="06BC445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3E7BD66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C45754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身份认证服务</w:t>
            </w:r>
          </w:p>
        </w:tc>
        <w:tc>
          <w:tcPr>
            <w:tcW w:w="1400" w:type="dxa"/>
          </w:tcPr>
          <w:p w14:paraId="2624713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用户认证接口</w:t>
            </w:r>
          </w:p>
        </w:tc>
        <w:tc>
          <w:tcPr>
            <w:tcW w:w="900" w:type="dxa"/>
          </w:tcPr>
          <w:p w14:paraId="5E3499F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4D74090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/auth/delete-account</w:t>
            </w:r>
          </w:p>
        </w:tc>
        <w:tc>
          <w:tcPr>
            <w:tcW w:w="2200" w:type="dxa"/>
          </w:tcPr>
          <w:p w14:paraId="545DFB1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删除账号</w:t>
            </w:r>
          </w:p>
        </w:tc>
        <w:tc>
          <w:tcPr>
            <w:tcW w:w="660" w:type="dxa"/>
          </w:tcPr>
          <w:p w14:paraId="298C71A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485801A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BBFF1E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身份认证服务</w:t>
            </w:r>
          </w:p>
        </w:tc>
        <w:tc>
          <w:tcPr>
            <w:tcW w:w="1400" w:type="dxa"/>
          </w:tcPr>
          <w:p w14:paraId="04C7CBD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用户认证接口</w:t>
            </w:r>
          </w:p>
        </w:tc>
        <w:tc>
          <w:tcPr>
            <w:tcW w:w="900" w:type="dxa"/>
          </w:tcPr>
          <w:p w14:paraId="45ADCE8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0EF5059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/auth/internal/resolve</w:t>
            </w:r>
          </w:p>
        </w:tc>
        <w:tc>
          <w:tcPr>
            <w:tcW w:w="2200" w:type="dxa"/>
          </w:tcPr>
          <w:p w14:paraId="2224014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内部服务解析用户令牌</w:t>
            </w:r>
          </w:p>
        </w:tc>
        <w:tc>
          <w:tcPr>
            <w:tcW w:w="660" w:type="dxa"/>
          </w:tcPr>
          <w:p w14:paraId="56CF8E5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是</w:t>
            </w:r>
          </w:p>
        </w:tc>
      </w:tr>
      <w:tr w14:paraId="74F21E8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F33B41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身份认证服务</w:t>
            </w:r>
          </w:p>
        </w:tc>
        <w:tc>
          <w:tcPr>
            <w:tcW w:w="1400" w:type="dxa"/>
          </w:tcPr>
          <w:p w14:paraId="415D97C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用户认证接口</w:t>
            </w:r>
          </w:p>
        </w:tc>
        <w:tc>
          <w:tcPr>
            <w:tcW w:w="900" w:type="dxa"/>
          </w:tcPr>
          <w:p w14:paraId="6AEF0C0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3300D00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/auth/login</w:t>
            </w:r>
          </w:p>
        </w:tc>
        <w:tc>
          <w:tcPr>
            <w:tcW w:w="2200" w:type="dxa"/>
          </w:tcPr>
          <w:p w14:paraId="5A52F5D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用户登录</w:t>
            </w:r>
          </w:p>
        </w:tc>
        <w:tc>
          <w:tcPr>
            <w:tcW w:w="660" w:type="dxa"/>
          </w:tcPr>
          <w:p w14:paraId="6AD2656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3AC4B8B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4CDE46E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身份认证服务</w:t>
            </w:r>
          </w:p>
        </w:tc>
        <w:tc>
          <w:tcPr>
            <w:tcW w:w="1400" w:type="dxa"/>
          </w:tcPr>
          <w:p w14:paraId="27B02B9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用户认证接口</w:t>
            </w:r>
          </w:p>
        </w:tc>
        <w:tc>
          <w:tcPr>
            <w:tcW w:w="900" w:type="dxa"/>
          </w:tcPr>
          <w:p w14:paraId="74EA96B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4976EBC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/auth/logout</w:t>
            </w:r>
          </w:p>
        </w:tc>
        <w:tc>
          <w:tcPr>
            <w:tcW w:w="2200" w:type="dxa"/>
          </w:tcPr>
          <w:p w14:paraId="7F4A927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退出登录</w:t>
            </w:r>
          </w:p>
        </w:tc>
        <w:tc>
          <w:tcPr>
            <w:tcW w:w="660" w:type="dxa"/>
          </w:tcPr>
          <w:p w14:paraId="32A0339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是</w:t>
            </w:r>
          </w:p>
        </w:tc>
      </w:tr>
      <w:tr w14:paraId="6A27DA5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00ADBA4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身份认证服务</w:t>
            </w:r>
          </w:p>
        </w:tc>
        <w:tc>
          <w:tcPr>
            <w:tcW w:w="1400" w:type="dxa"/>
          </w:tcPr>
          <w:p w14:paraId="61EC393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用户认证接口</w:t>
            </w:r>
          </w:p>
        </w:tc>
        <w:tc>
          <w:tcPr>
            <w:tcW w:w="900" w:type="dxa"/>
          </w:tcPr>
          <w:p w14:paraId="645E8FA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4BAFB23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/auth/me</w:t>
            </w:r>
          </w:p>
        </w:tc>
        <w:tc>
          <w:tcPr>
            <w:tcW w:w="2200" w:type="dxa"/>
          </w:tcPr>
          <w:p w14:paraId="2C728D5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获取当前用户信息</w:t>
            </w:r>
          </w:p>
        </w:tc>
        <w:tc>
          <w:tcPr>
            <w:tcW w:w="660" w:type="dxa"/>
          </w:tcPr>
          <w:p w14:paraId="3B7F8DD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是</w:t>
            </w:r>
          </w:p>
        </w:tc>
      </w:tr>
      <w:tr w14:paraId="2790417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E0FBE6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身份认证服务</w:t>
            </w:r>
          </w:p>
        </w:tc>
        <w:tc>
          <w:tcPr>
            <w:tcW w:w="1400" w:type="dxa"/>
          </w:tcPr>
          <w:p w14:paraId="1EADB37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用户认证接口</w:t>
            </w:r>
          </w:p>
        </w:tc>
        <w:tc>
          <w:tcPr>
            <w:tcW w:w="900" w:type="dxa"/>
          </w:tcPr>
          <w:p w14:paraId="08307DB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448DCD7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/auth/register</w:t>
            </w:r>
          </w:p>
        </w:tc>
        <w:tc>
          <w:tcPr>
            <w:tcW w:w="2200" w:type="dxa"/>
          </w:tcPr>
          <w:p w14:paraId="7DD6792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用户注册</w:t>
            </w:r>
          </w:p>
        </w:tc>
        <w:tc>
          <w:tcPr>
            <w:tcW w:w="660" w:type="dxa"/>
          </w:tcPr>
          <w:p w14:paraId="742A6AE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340337A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482F1E9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28AAB4F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学习对话接口</w:t>
            </w:r>
          </w:p>
        </w:tc>
        <w:tc>
          <w:tcPr>
            <w:tcW w:w="900" w:type="dxa"/>
          </w:tcPr>
          <w:p w14:paraId="3B7E2E5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266CCBD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/chat</w:t>
            </w:r>
          </w:p>
        </w:tc>
        <w:tc>
          <w:tcPr>
            <w:tcW w:w="2200" w:type="dxa"/>
          </w:tcPr>
          <w:p w14:paraId="3BBC977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创建学习对话</w:t>
            </w:r>
          </w:p>
        </w:tc>
        <w:tc>
          <w:tcPr>
            <w:tcW w:w="660" w:type="dxa"/>
          </w:tcPr>
          <w:p w14:paraId="20823B0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65DA6D3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560B51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63C2D05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学习对话接口</w:t>
            </w:r>
          </w:p>
        </w:tc>
        <w:tc>
          <w:tcPr>
            <w:tcW w:w="900" w:type="dxa"/>
          </w:tcPr>
          <w:p w14:paraId="31AADE3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53A8DE7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/chats</w:t>
            </w:r>
          </w:p>
        </w:tc>
        <w:tc>
          <w:tcPr>
            <w:tcW w:w="2200" w:type="dxa"/>
          </w:tcPr>
          <w:p w14:paraId="15B28CE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查询对话列表</w:t>
            </w:r>
          </w:p>
        </w:tc>
        <w:tc>
          <w:tcPr>
            <w:tcW w:w="660" w:type="dxa"/>
          </w:tcPr>
          <w:p w14:paraId="4239FC8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03D814D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213100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5149804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学习对话接口</w:t>
            </w:r>
          </w:p>
        </w:tc>
        <w:tc>
          <w:tcPr>
            <w:tcW w:w="900" w:type="dxa"/>
          </w:tcPr>
          <w:p w14:paraId="3C02045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DELETE</w:t>
            </w:r>
          </w:p>
        </w:tc>
        <w:tc>
          <w:tcPr>
            <w:tcW w:w="2700" w:type="dxa"/>
          </w:tcPr>
          <w:p w14:paraId="5F8038C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/chats/{chat_id}</w:t>
            </w:r>
          </w:p>
        </w:tc>
        <w:tc>
          <w:tcPr>
            <w:tcW w:w="2200" w:type="dxa"/>
          </w:tcPr>
          <w:p w14:paraId="54752AA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删除对话</w:t>
            </w:r>
          </w:p>
        </w:tc>
        <w:tc>
          <w:tcPr>
            <w:tcW w:w="660" w:type="dxa"/>
          </w:tcPr>
          <w:p w14:paraId="09176A8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1651D55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206D4BF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30AA8EF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学习对话接口</w:t>
            </w:r>
          </w:p>
        </w:tc>
        <w:tc>
          <w:tcPr>
            <w:tcW w:w="900" w:type="dxa"/>
          </w:tcPr>
          <w:p w14:paraId="147B4A6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102EA3C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/chats/{chat_id}</w:t>
            </w:r>
          </w:p>
        </w:tc>
        <w:tc>
          <w:tcPr>
            <w:tcW w:w="2200" w:type="dxa"/>
          </w:tcPr>
          <w:p w14:paraId="5A0C51F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获取对话详情</w:t>
            </w:r>
          </w:p>
        </w:tc>
        <w:tc>
          <w:tcPr>
            <w:tcW w:w="660" w:type="dxa"/>
          </w:tcPr>
          <w:p w14:paraId="7EB0BD1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29FF565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28EA32F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71DDC48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学习对话接口</w:t>
            </w:r>
          </w:p>
        </w:tc>
        <w:tc>
          <w:tcPr>
            <w:tcW w:w="900" w:type="dxa"/>
          </w:tcPr>
          <w:p w14:paraId="17E5575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WEBSOCKET</w:t>
            </w:r>
          </w:p>
        </w:tc>
        <w:tc>
          <w:tcPr>
            <w:tcW w:w="2700" w:type="dxa"/>
          </w:tcPr>
          <w:p w14:paraId="4595EE6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/ws/chat</w:t>
            </w:r>
          </w:p>
        </w:tc>
        <w:tc>
          <w:tcPr>
            <w:tcW w:w="2200" w:type="dxa"/>
          </w:tcPr>
          <w:p w14:paraId="022CF68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订阅对话生成过程</w:t>
            </w:r>
          </w:p>
        </w:tc>
        <w:tc>
          <w:tcPr>
            <w:tcW w:w="660" w:type="dxa"/>
          </w:tcPr>
          <w:p w14:paraId="4E60941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是</w:t>
            </w:r>
          </w:p>
        </w:tc>
      </w:tr>
      <w:tr w14:paraId="6DCAA05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2F697A2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3532DD6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文档伴读接口</w:t>
            </w:r>
          </w:p>
        </w:tc>
        <w:tc>
          <w:tcPr>
            <w:tcW w:w="900" w:type="dxa"/>
          </w:tcPr>
          <w:p w14:paraId="26C0177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24E6A21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/api/companion/ask</w:t>
            </w:r>
          </w:p>
        </w:tc>
        <w:tc>
          <w:tcPr>
            <w:tcW w:w="2200" w:type="dxa"/>
          </w:tcPr>
          <w:p w14:paraId="35ADA82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文档伴读问答</w:t>
            </w:r>
          </w:p>
        </w:tc>
        <w:tc>
          <w:tcPr>
            <w:tcW w:w="660" w:type="dxa"/>
          </w:tcPr>
          <w:p w14:paraId="5705574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4ED8ECC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D4C739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023BCE8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辩论训练接口</w:t>
            </w:r>
          </w:p>
        </w:tc>
        <w:tc>
          <w:tcPr>
            <w:tcW w:w="900" w:type="dxa"/>
          </w:tcPr>
          <w:p w14:paraId="1BFE9BB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0C0953E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/debate/start</w:t>
            </w:r>
          </w:p>
        </w:tc>
        <w:tc>
          <w:tcPr>
            <w:tcW w:w="2200" w:type="dxa"/>
          </w:tcPr>
          <w:p w14:paraId="3CA8B7E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开始辩论</w:t>
            </w:r>
          </w:p>
        </w:tc>
        <w:tc>
          <w:tcPr>
            <w:tcW w:w="660" w:type="dxa"/>
          </w:tcPr>
          <w:p w14:paraId="02C4343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246688F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F5521E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3B9CA62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辩论训练接口</w:t>
            </w:r>
          </w:p>
        </w:tc>
        <w:tc>
          <w:tcPr>
            <w:tcW w:w="900" w:type="dxa"/>
          </w:tcPr>
          <w:p w14:paraId="4615776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DELETE</w:t>
            </w:r>
          </w:p>
        </w:tc>
        <w:tc>
          <w:tcPr>
            <w:tcW w:w="2700" w:type="dxa"/>
          </w:tcPr>
          <w:p w14:paraId="141E533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/debate/{debate_id}</w:t>
            </w:r>
          </w:p>
        </w:tc>
        <w:tc>
          <w:tcPr>
            <w:tcW w:w="2200" w:type="dxa"/>
          </w:tcPr>
          <w:p w14:paraId="4A9DABC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删除辩论</w:t>
            </w:r>
          </w:p>
        </w:tc>
        <w:tc>
          <w:tcPr>
            <w:tcW w:w="660" w:type="dxa"/>
          </w:tcPr>
          <w:p w14:paraId="65BD3E7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0B2376F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5E3FA8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5AF9DC6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辩论训练接口</w:t>
            </w:r>
          </w:p>
        </w:tc>
        <w:tc>
          <w:tcPr>
            <w:tcW w:w="900" w:type="dxa"/>
          </w:tcPr>
          <w:p w14:paraId="231E537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6D984DA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/debate/{debate_id}</w:t>
            </w:r>
          </w:p>
        </w:tc>
        <w:tc>
          <w:tcPr>
            <w:tcW w:w="2200" w:type="dxa"/>
          </w:tcPr>
          <w:p w14:paraId="1E12AE9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获取辩论详情</w:t>
            </w:r>
          </w:p>
        </w:tc>
        <w:tc>
          <w:tcPr>
            <w:tcW w:w="660" w:type="dxa"/>
          </w:tcPr>
          <w:p w14:paraId="34781D4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5CBFBCE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295A1D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1E8B679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辩论训练接口</w:t>
            </w:r>
          </w:p>
        </w:tc>
        <w:tc>
          <w:tcPr>
            <w:tcW w:w="900" w:type="dxa"/>
          </w:tcPr>
          <w:p w14:paraId="0A204AB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7CB8D45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/debate/{debate_id}/analyze</w:t>
            </w:r>
          </w:p>
        </w:tc>
        <w:tc>
          <w:tcPr>
            <w:tcW w:w="2200" w:type="dxa"/>
          </w:tcPr>
          <w:p w14:paraId="107DAA4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生成辩论分析</w:t>
            </w:r>
          </w:p>
        </w:tc>
        <w:tc>
          <w:tcPr>
            <w:tcW w:w="660" w:type="dxa"/>
          </w:tcPr>
          <w:p w14:paraId="3608BB8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3F3A6E2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73248A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60B8BB1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辩论训练接口</w:t>
            </w:r>
          </w:p>
        </w:tc>
        <w:tc>
          <w:tcPr>
            <w:tcW w:w="900" w:type="dxa"/>
          </w:tcPr>
          <w:p w14:paraId="47135EB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114E691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/debate/{debate_id}/argue</w:t>
            </w:r>
          </w:p>
        </w:tc>
        <w:tc>
          <w:tcPr>
            <w:tcW w:w="2200" w:type="dxa"/>
          </w:tcPr>
          <w:p w14:paraId="39ED95A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提交辩论发言</w:t>
            </w:r>
          </w:p>
        </w:tc>
        <w:tc>
          <w:tcPr>
            <w:tcW w:w="660" w:type="dxa"/>
          </w:tcPr>
          <w:p w14:paraId="2BEDDB4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03A7108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3CE3A1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78289B5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辩论训练接口</w:t>
            </w:r>
          </w:p>
        </w:tc>
        <w:tc>
          <w:tcPr>
            <w:tcW w:w="900" w:type="dxa"/>
          </w:tcPr>
          <w:p w14:paraId="70FF771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5C813F3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/debate/{debate_id}/surrender</w:t>
            </w:r>
          </w:p>
        </w:tc>
        <w:tc>
          <w:tcPr>
            <w:tcW w:w="2200" w:type="dxa"/>
          </w:tcPr>
          <w:p w14:paraId="2D5FF75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结束辩论</w:t>
            </w:r>
          </w:p>
        </w:tc>
        <w:tc>
          <w:tcPr>
            <w:tcW w:w="660" w:type="dxa"/>
          </w:tcPr>
          <w:p w14:paraId="4BF13F3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3298FD3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0617943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03443FE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辩论训练接口</w:t>
            </w:r>
          </w:p>
        </w:tc>
        <w:tc>
          <w:tcPr>
            <w:tcW w:w="900" w:type="dxa"/>
          </w:tcPr>
          <w:p w14:paraId="19588D4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036F20B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/debates</w:t>
            </w:r>
          </w:p>
        </w:tc>
        <w:tc>
          <w:tcPr>
            <w:tcW w:w="2200" w:type="dxa"/>
          </w:tcPr>
          <w:p w14:paraId="692E4EE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查询辩论列表</w:t>
            </w:r>
          </w:p>
        </w:tc>
        <w:tc>
          <w:tcPr>
            <w:tcW w:w="660" w:type="dxa"/>
          </w:tcPr>
          <w:p w14:paraId="0C13836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1539653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03B4DA3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7BB7E2C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辩论训练接口</w:t>
            </w:r>
          </w:p>
        </w:tc>
        <w:tc>
          <w:tcPr>
            <w:tcW w:w="900" w:type="dxa"/>
          </w:tcPr>
          <w:p w14:paraId="52B84B7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WEBSOCKET</w:t>
            </w:r>
          </w:p>
        </w:tc>
        <w:tc>
          <w:tcPr>
            <w:tcW w:w="2700" w:type="dxa"/>
          </w:tcPr>
          <w:p w14:paraId="030DE33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/ws/debate</w:t>
            </w:r>
          </w:p>
        </w:tc>
        <w:tc>
          <w:tcPr>
            <w:tcW w:w="2200" w:type="dxa"/>
          </w:tcPr>
          <w:p w14:paraId="19624FE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订阅辩论对话流</w:t>
            </w:r>
          </w:p>
        </w:tc>
        <w:tc>
          <w:tcPr>
            <w:tcW w:w="660" w:type="dxa"/>
          </w:tcPr>
          <w:p w14:paraId="7B0C809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5601AA1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699DE9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05D92C0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辩论训练接口</w:t>
            </w:r>
          </w:p>
        </w:tc>
        <w:tc>
          <w:tcPr>
            <w:tcW w:w="900" w:type="dxa"/>
          </w:tcPr>
          <w:p w14:paraId="430B991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WEBSOCKET</w:t>
            </w:r>
          </w:p>
        </w:tc>
        <w:tc>
          <w:tcPr>
            <w:tcW w:w="2700" w:type="dxa"/>
          </w:tcPr>
          <w:p w14:paraId="67CD7FE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/ws/debate/analyze</w:t>
            </w:r>
          </w:p>
        </w:tc>
        <w:tc>
          <w:tcPr>
            <w:tcW w:w="2200" w:type="dxa"/>
          </w:tcPr>
          <w:p w14:paraId="1F6B3CB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订阅辩论分析流</w:t>
            </w:r>
          </w:p>
        </w:tc>
        <w:tc>
          <w:tcPr>
            <w:tcW w:w="660" w:type="dxa"/>
          </w:tcPr>
          <w:p w14:paraId="29CB780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2A3449E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E07C35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2BE6C90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考试生成接口</w:t>
            </w:r>
          </w:p>
        </w:tc>
        <w:tc>
          <w:tcPr>
            <w:tcW w:w="900" w:type="dxa"/>
          </w:tcPr>
          <w:p w14:paraId="1956ECD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1A92DA5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/exam</w:t>
            </w:r>
          </w:p>
        </w:tc>
        <w:tc>
          <w:tcPr>
            <w:tcW w:w="2200" w:type="dxa"/>
          </w:tcPr>
          <w:p w14:paraId="09B9F5F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创建考试生成任务</w:t>
            </w:r>
          </w:p>
        </w:tc>
        <w:tc>
          <w:tcPr>
            <w:tcW w:w="660" w:type="dxa"/>
          </w:tcPr>
          <w:p w14:paraId="7C7F198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007AAC9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0BB242C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13BCEE1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考试生成接口</w:t>
            </w:r>
          </w:p>
        </w:tc>
        <w:tc>
          <w:tcPr>
            <w:tcW w:w="900" w:type="dxa"/>
          </w:tcPr>
          <w:p w14:paraId="1560366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2CFFEBE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/exams</w:t>
            </w:r>
          </w:p>
        </w:tc>
        <w:tc>
          <w:tcPr>
            <w:tcW w:w="2200" w:type="dxa"/>
          </w:tcPr>
          <w:p w14:paraId="411B1F3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查询考试列表</w:t>
            </w:r>
          </w:p>
        </w:tc>
        <w:tc>
          <w:tcPr>
            <w:tcW w:w="660" w:type="dxa"/>
          </w:tcPr>
          <w:p w14:paraId="7FBE282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4C9D176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18409A2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13AC98D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考试生成接口</w:t>
            </w:r>
          </w:p>
        </w:tc>
        <w:tc>
          <w:tcPr>
            <w:tcW w:w="900" w:type="dxa"/>
          </w:tcPr>
          <w:p w14:paraId="3C107AC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WEBSOCKET</w:t>
            </w:r>
          </w:p>
        </w:tc>
        <w:tc>
          <w:tcPr>
            <w:tcW w:w="2700" w:type="dxa"/>
          </w:tcPr>
          <w:p w14:paraId="02478E7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/ws/exams</w:t>
            </w:r>
          </w:p>
        </w:tc>
        <w:tc>
          <w:tcPr>
            <w:tcW w:w="2200" w:type="dxa"/>
          </w:tcPr>
          <w:p w14:paraId="5F6E24D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订阅考试生成过程</w:t>
            </w:r>
          </w:p>
        </w:tc>
        <w:tc>
          <w:tcPr>
            <w:tcW w:w="660" w:type="dxa"/>
          </w:tcPr>
          <w:p w14:paraId="7BEED27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是</w:t>
            </w:r>
          </w:p>
        </w:tc>
      </w:tr>
      <w:tr w14:paraId="76DA112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0CD1BF9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6A09182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闪卡接口</w:t>
            </w:r>
          </w:p>
        </w:tc>
        <w:tc>
          <w:tcPr>
            <w:tcW w:w="900" w:type="dxa"/>
          </w:tcPr>
          <w:p w14:paraId="406397B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3B3522C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/flashcards</w:t>
            </w:r>
          </w:p>
        </w:tc>
        <w:tc>
          <w:tcPr>
            <w:tcW w:w="2200" w:type="dxa"/>
          </w:tcPr>
          <w:p w14:paraId="5F3ECF9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查询闪卡列表</w:t>
            </w:r>
          </w:p>
        </w:tc>
        <w:tc>
          <w:tcPr>
            <w:tcW w:w="660" w:type="dxa"/>
          </w:tcPr>
          <w:p w14:paraId="6CDB48F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61204D1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A705C3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2E23FBF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闪卡接口</w:t>
            </w:r>
          </w:p>
        </w:tc>
        <w:tc>
          <w:tcPr>
            <w:tcW w:w="900" w:type="dxa"/>
          </w:tcPr>
          <w:p w14:paraId="58F2CB9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584B2F2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/flashcards</w:t>
            </w:r>
          </w:p>
        </w:tc>
        <w:tc>
          <w:tcPr>
            <w:tcW w:w="2200" w:type="dxa"/>
          </w:tcPr>
          <w:p w14:paraId="3E11AF7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创建手动闪卡</w:t>
            </w:r>
          </w:p>
        </w:tc>
        <w:tc>
          <w:tcPr>
            <w:tcW w:w="660" w:type="dxa"/>
          </w:tcPr>
          <w:p w14:paraId="443CE0A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6DC11A1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4472B76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6682851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闪卡接口</w:t>
            </w:r>
          </w:p>
        </w:tc>
        <w:tc>
          <w:tcPr>
            <w:tcW w:w="900" w:type="dxa"/>
          </w:tcPr>
          <w:p w14:paraId="3C02240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5847F65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/flashcards/decks</w:t>
            </w:r>
          </w:p>
        </w:tc>
        <w:tc>
          <w:tcPr>
            <w:tcW w:w="2200" w:type="dxa"/>
          </w:tcPr>
          <w:p w14:paraId="7677565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查询知识点卡组列表</w:t>
            </w:r>
          </w:p>
        </w:tc>
        <w:tc>
          <w:tcPr>
            <w:tcW w:w="660" w:type="dxa"/>
          </w:tcPr>
          <w:p w14:paraId="4991280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3194126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A75E3C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31819F3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闪卡接口</w:t>
            </w:r>
          </w:p>
        </w:tc>
        <w:tc>
          <w:tcPr>
            <w:tcW w:w="900" w:type="dxa"/>
          </w:tcPr>
          <w:p w14:paraId="65FA8FB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03F46B3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/flashcards/decks</w:t>
            </w:r>
          </w:p>
        </w:tc>
        <w:tc>
          <w:tcPr>
            <w:tcW w:w="2200" w:type="dxa"/>
          </w:tcPr>
          <w:p w14:paraId="5B4746D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生成知识点闪卡卡组</w:t>
            </w:r>
          </w:p>
        </w:tc>
        <w:tc>
          <w:tcPr>
            <w:tcW w:w="660" w:type="dxa"/>
          </w:tcPr>
          <w:p w14:paraId="4CC28E3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0931A76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238FEC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2C2A887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闪卡接口</w:t>
            </w:r>
          </w:p>
        </w:tc>
        <w:tc>
          <w:tcPr>
            <w:tcW w:w="900" w:type="dxa"/>
          </w:tcPr>
          <w:p w14:paraId="406A065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DELETE</w:t>
            </w:r>
          </w:p>
        </w:tc>
        <w:tc>
          <w:tcPr>
            <w:tcW w:w="2700" w:type="dxa"/>
          </w:tcPr>
          <w:p w14:paraId="047CE03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/flashcards/decks/{deck_id}</w:t>
            </w:r>
          </w:p>
        </w:tc>
        <w:tc>
          <w:tcPr>
            <w:tcW w:w="2200" w:type="dxa"/>
          </w:tcPr>
          <w:p w14:paraId="288420E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删除知识点卡组</w:t>
            </w:r>
          </w:p>
        </w:tc>
        <w:tc>
          <w:tcPr>
            <w:tcW w:w="660" w:type="dxa"/>
          </w:tcPr>
          <w:p w14:paraId="59A4C1A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47C16E6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A0A774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634DDE5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闪卡接口</w:t>
            </w:r>
          </w:p>
        </w:tc>
        <w:tc>
          <w:tcPr>
            <w:tcW w:w="900" w:type="dxa"/>
          </w:tcPr>
          <w:p w14:paraId="2C13FA4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1EC9AC6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/flashcards/decks/{deck_id}</w:t>
            </w:r>
          </w:p>
        </w:tc>
        <w:tc>
          <w:tcPr>
            <w:tcW w:w="2200" w:type="dxa"/>
          </w:tcPr>
          <w:p w14:paraId="7016E5A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获取知识点卡组详情</w:t>
            </w:r>
          </w:p>
        </w:tc>
        <w:tc>
          <w:tcPr>
            <w:tcW w:w="660" w:type="dxa"/>
          </w:tcPr>
          <w:p w14:paraId="79753E1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77A1169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1781BEA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3320747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闪卡接口</w:t>
            </w:r>
          </w:p>
        </w:tc>
        <w:tc>
          <w:tcPr>
            <w:tcW w:w="900" w:type="dxa"/>
          </w:tcPr>
          <w:p w14:paraId="07FD8C8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DELETE</w:t>
            </w:r>
          </w:p>
        </w:tc>
        <w:tc>
          <w:tcPr>
            <w:tcW w:w="2700" w:type="dxa"/>
          </w:tcPr>
          <w:p w14:paraId="6AD0F00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/flashcards/{card_id}</w:t>
            </w:r>
          </w:p>
        </w:tc>
        <w:tc>
          <w:tcPr>
            <w:tcW w:w="2200" w:type="dxa"/>
          </w:tcPr>
          <w:p w14:paraId="282F7FC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删除闪卡</w:t>
            </w:r>
          </w:p>
        </w:tc>
        <w:tc>
          <w:tcPr>
            <w:tcW w:w="660" w:type="dxa"/>
          </w:tcPr>
          <w:p w14:paraId="689B417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53C8867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DCDAA5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4E2C287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智能笔记接口</w:t>
            </w:r>
          </w:p>
        </w:tc>
        <w:tc>
          <w:tcPr>
            <w:tcW w:w="900" w:type="dxa"/>
          </w:tcPr>
          <w:p w14:paraId="45F4B79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17915D1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/smartnotes</w:t>
            </w:r>
          </w:p>
        </w:tc>
        <w:tc>
          <w:tcPr>
            <w:tcW w:w="2200" w:type="dxa"/>
          </w:tcPr>
          <w:p w14:paraId="039752D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查询智能笔记列表</w:t>
            </w:r>
          </w:p>
        </w:tc>
        <w:tc>
          <w:tcPr>
            <w:tcW w:w="660" w:type="dxa"/>
          </w:tcPr>
          <w:p w14:paraId="704D795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1788D54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E7BB19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2144B7B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智能笔记接口</w:t>
            </w:r>
          </w:p>
        </w:tc>
        <w:tc>
          <w:tcPr>
            <w:tcW w:w="900" w:type="dxa"/>
          </w:tcPr>
          <w:p w14:paraId="7F5CFB5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50F907E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/smartnotes</w:t>
            </w:r>
          </w:p>
        </w:tc>
        <w:tc>
          <w:tcPr>
            <w:tcW w:w="2200" w:type="dxa"/>
          </w:tcPr>
          <w:p w14:paraId="3A7A529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创建智能笔记</w:t>
            </w:r>
          </w:p>
        </w:tc>
        <w:tc>
          <w:tcPr>
            <w:tcW w:w="660" w:type="dxa"/>
          </w:tcPr>
          <w:p w14:paraId="622D139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0A246D6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2A84474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747C717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智能笔记接口</w:t>
            </w:r>
          </w:p>
        </w:tc>
        <w:tc>
          <w:tcPr>
            <w:tcW w:w="900" w:type="dxa"/>
          </w:tcPr>
          <w:p w14:paraId="56D574F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DELETE</w:t>
            </w:r>
          </w:p>
        </w:tc>
        <w:tc>
          <w:tcPr>
            <w:tcW w:w="2700" w:type="dxa"/>
          </w:tcPr>
          <w:p w14:paraId="3FCF223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/smartnotes/{note_id}</w:t>
            </w:r>
          </w:p>
        </w:tc>
        <w:tc>
          <w:tcPr>
            <w:tcW w:w="2200" w:type="dxa"/>
          </w:tcPr>
          <w:p w14:paraId="5DEE9C6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删除智能笔记</w:t>
            </w:r>
          </w:p>
        </w:tc>
        <w:tc>
          <w:tcPr>
            <w:tcW w:w="660" w:type="dxa"/>
          </w:tcPr>
          <w:p w14:paraId="2259DD1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4409C8A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23CA638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2D4C833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智能笔记接口</w:t>
            </w:r>
          </w:p>
        </w:tc>
        <w:tc>
          <w:tcPr>
            <w:tcW w:w="900" w:type="dxa"/>
          </w:tcPr>
          <w:p w14:paraId="038D503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5AEE124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/smartnotes/{note_id}</w:t>
            </w:r>
          </w:p>
        </w:tc>
        <w:tc>
          <w:tcPr>
            <w:tcW w:w="2200" w:type="dxa"/>
          </w:tcPr>
          <w:p w14:paraId="4A4A607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获取智能笔记详情</w:t>
            </w:r>
          </w:p>
        </w:tc>
        <w:tc>
          <w:tcPr>
            <w:tcW w:w="660" w:type="dxa"/>
          </w:tcPr>
          <w:p w14:paraId="60BAB12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77DDEFD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FF3D6C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243AE0F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智能笔记接口</w:t>
            </w:r>
          </w:p>
        </w:tc>
        <w:tc>
          <w:tcPr>
            <w:tcW w:w="900" w:type="dxa"/>
          </w:tcPr>
          <w:p w14:paraId="034F136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WEBSOCKET</w:t>
            </w:r>
          </w:p>
        </w:tc>
        <w:tc>
          <w:tcPr>
            <w:tcW w:w="2700" w:type="dxa"/>
          </w:tcPr>
          <w:p w14:paraId="7DCE640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/ws/smartnotes</w:t>
            </w:r>
          </w:p>
        </w:tc>
        <w:tc>
          <w:tcPr>
            <w:tcW w:w="2200" w:type="dxa"/>
          </w:tcPr>
          <w:p w14:paraId="5AAD27D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订阅智能笔记生成过程</w:t>
            </w:r>
          </w:p>
        </w:tc>
        <w:tc>
          <w:tcPr>
            <w:tcW w:w="660" w:type="dxa"/>
          </w:tcPr>
          <w:p w14:paraId="3FAD98B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是</w:t>
            </w:r>
          </w:p>
        </w:tc>
      </w:tr>
      <w:tr w14:paraId="2B58C32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E2EFEB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3099257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学习计划接口</w:t>
            </w:r>
          </w:p>
        </w:tc>
        <w:tc>
          <w:tcPr>
            <w:tcW w:w="900" w:type="dxa"/>
          </w:tcPr>
          <w:p w14:paraId="28F9D67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31B53DB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/planner/weekly</w:t>
            </w:r>
          </w:p>
        </w:tc>
        <w:tc>
          <w:tcPr>
            <w:tcW w:w="2200" w:type="dxa"/>
          </w:tcPr>
          <w:p w14:paraId="75C3965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生成周学习计划</w:t>
            </w:r>
          </w:p>
        </w:tc>
        <w:tc>
          <w:tcPr>
            <w:tcW w:w="660" w:type="dxa"/>
          </w:tcPr>
          <w:p w14:paraId="433A3EA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76AF544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3D8A5C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56888B5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学习计划接口</w:t>
            </w:r>
          </w:p>
        </w:tc>
        <w:tc>
          <w:tcPr>
            <w:tcW w:w="900" w:type="dxa"/>
          </w:tcPr>
          <w:p w14:paraId="13F3D59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67A5755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/tasks</w:t>
            </w:r>
          </w:p>
        </w:tc>
        <w:tc>
          <w:tcPr>
            <w:tcW w:w="2200" w:type="dxa"/>
          </w:tcPr>
          <w:p w14:paraId="52F10DF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查询学习任务列表</w:t>
            </w:r>
          </w:p>
        </w:tc>
        <w:tc>
          <w:tcPr>
            <w:tcW w:w="660" w:type="dxa"/>
          </w:tcPr>
          <w:p w14:paraId="6427C7F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166C165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A92944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612D243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学习计划接口</w:t>
            </w:r>
          </w:p>
        </w:tc>
        <w:tc>
          <w:tcPr>
            <w:tcW w:w="900" w:type="dxa"/>
          </w:tcPr>
          <w:p w14:paraId="1C76E96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04EF44F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/tasks</w:t>
            </w:r>
          </w:p>
        </w:tc>
        <w:tc>
          <w:tcPr>
            <w:tcW w:w="2200" w:type="dxa"/>
          </w:tcPr>
          <w:p w14:paraId="40F4F36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创建学习任务</w:t>
            </w:r>
          </w:p>
        </w:tc>
        <w:tc>
          <w:tcPr>
            <w:tcW w:w="660" w:type="dxa"/>
          </w:tcPr>
          <w:p w14:paraId="7F69FCD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39A3E9C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ACF74B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7F8B5F3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学习计划接口</w:t>
            </w:r>
          </w:p>
        </w:tc>
        <w:tc>
          <w:tcPr>
            <w:tcW w:w="900" w:type="dxa"/>
          </w:tcPr>
          <w:p w14:paraId="616345A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184B439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/tasks/ingest</w:t>
            </w:r>
          </w:p>
        </w:tc>
        <w:tc>
          <w:tcPr>
            <w:tcW w:w="2200" w:type="dxa"/>
          </w:tcPr>
          <w:p w14:paraId="08993C1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从文本导入学习任务</w:t>
            </w:r>
          </w:p>
        </w:tc>
        <w:tc>
          <w:tcPr>
            <w:tcW w:w="660" w:type="dxa"/>
          </w:tcPr>
          <w:p w14:paraId="2F9F70E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207CA65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0195EE5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429D2D2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学习计划接口</w:t>
            </w:r>
          </w:p>
        </w:tc>
        <w:tc>
          <w:tcPr>
            <w:tcW w:w="900" w:type="dxa"/>
          </w:tcPr>
          <w:p w14:paraId="61C151D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DELETE</w:t>
            </w:r>
          </w:p>
        </w:tc>
        <w:tc>
          <w:tcPr>
            <w:tcW w:w="2700" w:type="dxa"/>
          </w:tcPr>
          <w:p w14:paraId="30FC0E6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/tasks/{task_id}</w:t>
            </w:r>
          </w:p>
        </w:tc>
        <w:tc>
          <w:tcPr>
            <w:tcW w:w="2200" w:type="dxa"/>
          </w:tcPr>
          <w:p w14:paraId="6B6B609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删除学习任务</w:t>
            </w:r>
          </w:p>
        </w:tc>
        <w:tc>
          <w:tcPr>
            <w:tcW w:w="660" w:type="dxa"/>
          </w:tcPr>
          <w:p w14:paraId="0034559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5FDF398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0005D9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15DF6AC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学习计划接口</w:t>
            </w:r>
          </w:p>
        </w:tc>
        <w:tc>
          <w:tcPr>
            <w:tcW w:w="900" w:type="dxa"/>
          </w:tcPr>
          <w:p w14:paraId="2984352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3E81794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/tasks/{task_id}</w:t>
            </w:r>
          </w:p>
        </w:tc>
        <w:tc>
          <w:tcPr>
            <w:tcW w:w="2200" w:type="dxa"/>
          </w:tcPr>
          <w:p w14:paraId="0417275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获取学习任务详情</w:t>
            </w:r>
          </w:p>
        </w:tc>
        <w:tc>
          <w:tcPr>
            <w:tcW w:w="660" w:type="dxa"/>
          </w:tcPr>
          <w:p w14:paraId="4F59E49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17CD0BD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FC2352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7406054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学习计划接口</w:t>
            </w:r>
          </w:p>
        </w:tc>
        <w:tc>
          <w:tcPr>
            <w:tcW w:w="900" w:type="dxa"/>
          </w:tcPr>
          <w:p w14:paraId="0BA035F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PATCH</w:t>
            </w:r>
          </w:p>
        </w:tc>
        <w:tc>
          <w:tcPr>
            <w:tcW w:w="2700" w:type="dxa"/>
          </w:tcPr>
          <w:p w14:paraId="3CEA16F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/tasks/{task_id}</w:t>
            </w:r>
          </w:p>
        </w:tc>
        <w:tc>
          <w:tcPr>
            <w:tcW w:w="2200" w:type="dxa"/>
          </w:tcPr>
          <w:p w14:paraId="21F0661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更新学习任务</w:t>
            </w:r>
          </w:p>
        </w:tc>
        <w:tc>
          <w:tcPr>
            <w:tcW w:w="660" w:type="dxa"/>
          </w:tcPr>
          <w:p w14:paraId="3791F9A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2D04CF4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1F6AF2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51DA675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学习计划接口</w:t>
            </w:r>
          </w:p>
        </w:tc>
        <w:tc>
          <w:tcPr>
            <w:tcW w:w="900" w:type="dxa"/>
          </w:tcPr>
          <w:p w14:paraId="3852A67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2DCFCC3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/tasks/{task_id}/files</w:t>
            </w:r>
          </w:p>
        </w:tc>
        <w:tc>
          <w:tcPr>
            <w:tcW w:w="2200" w:type="dxa"/>
          </w:tcPr>
          <w:p w14:paraId="443E2A5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上传任务附件</w:t>
            </w:r>
          </w:p>
        </w:tc>
        <w:tc>
          <w:tcPr>
            <w:tcW w:w="660" w:type="dxa"/>
          </w:tcPr>
          <w:p w14:paraId="171C609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3FF59B0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4B4BA13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0FECBF4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学习计划接口</w:t>
            </w:r>
          </w:p>
        </w:tc>
        <w:tc>
          <w:tcPr>
            <w:tcW w:w="900" w:type="dxa"/>
          </w:tcPr>
          <w:p w14:paraId="58E73E4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DELETE</w:t>
            </w:r>
          </w:p>
        </w:tc>
        <w:tc>
          <w:tcPr>
            <w:tcW w:w="2700" w:type="dxa"/>
          </w:tcPr>
          <w:p w14:paraId="5610855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/tasks/{task_id}/files/{file_id}</w:t>
            </w:r>
          </w:p>
        </w:tc>
        <w:tc>
          <w:tcPr>
            <w:tcW w:w="2200" w:type="dxa"/>
          </w:tcPr>
          <w:p w14:paraId="766F13D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删除任务附件</w:t>
            </w:r>
          </w:p>
        </w:tc>
        <w:tc>
          <w:tcPr>
            <w:tcW w:w="660" w:type="dxa"/>
          </w:tcPr>
          <w:p w14:paraId="1088CFA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3CEB95B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519A86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18523CB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学习计划接口</w:t>
            </w:r>
          </w:p>
        </w:tc>
        <w:tc>
          <w:tcPr>
            <w:tcW w:w="900" w:type="dxa"/>
          </w:tcPr>
          <w:p w14:paraId="264314E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66A0E81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/tasks/{task_id}/materials</w:t>
            </w:r>
          </w:p>
        </w:tc>
        <w:tc>
          <w:tcPr>
            <w:tcW w:w="2200" w:type="dxa"/>
          </w:tcPr>
          <w:p w14:paraId="1E54DF8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生成任务学习材料</w:t>
            </w:r>
          </w:p>
        </w:tc>
        <w:tc>
          <w:tcPr>
            <w:tcW w:w="660" w:type="dxa"/>
          </w:tcPr>
          <w:p w14:paraId="32A0B2B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74C7EB1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77C0F1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150C0FC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学习计划接口</w:t>
            </w:r>
          </w:p>
        </w:tc>
        <w:tc>
          <w:tcPr>
            <w:tcW w:w="900" w:type="dxa"/>
          </w:tcPr>
          <w:p w14:paraId="251B7EA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5AA8FB8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/tasks/{task_id}/plan</w:t>
            </w:r>
          </w:p>
        </w:tc>
        <w:tc>
          <w:tcPr>
            <w:tcW w:w="2200" w:type="dxa"/>
          </w:tcPr>
          <w:p w14:paraId="6E98303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生成任务学习计划</w:t>
            </w:r>
          </w:p>
        </w:tc>
        <w:tc>
          <w:tcPr>
            <w:tcW w:w="660" w:type="dxa"/>
          </w:tcPr>
          <w:p w14:paraId="4747A10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1353715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848D81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186D73C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学习计划接口</w:t>
            </w:r>
          </w:p>
        </w:tc>
        <w:tc>
          <w:tcPr>
            <w:tcW w:w="900" w:type="dxa"/>
          </w:tcPr>
          <w:p w14:paraId="6413127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WEBSOCKET</w:t>
            </w:r>
          </w:p>
        </w:tc>
        <w:tc>
          <w:tcPr>
            <w:tcW w:w="2700" w:type="dxa"/>
          </w:tcPr>
          <w:p w14:paraId="6FB3AAC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/ws/planner</w:t>
            </w:r>
          </w:p>
        </w:tc>
        <w:tc>
          <w:tcPr>
            <w:tcW w:w="2200" w:type="dxa"/>
          </w:tcPr>
          <w:p w14:paraId="44C3E7A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订阅学习计划事件</w:t>
            </w:r>
          </w:p>
        </w:tc>
        <w:tc>
          <w:tcPr>
            <w:tcW w:w="660" w:type="dxa"/>
          </w:tcPr>
          <w:p w14:paraId="7ABCA58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是</w:t>
            </w:r>
          </w:p>
        </w:tc>
      </w:tr>
      <w:tr w14:paraId="23E3093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0BFF79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4BD539D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测验与错题本接口</w:t>
            </w:r>
          </w:p>
        </w:tc>
        <w:tc>
          <w:tcPr>
            <w:tcW w:w="900" w:type="dxa"/>
          </w:tcPr>
          <w:p w14:paraId="2C69445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3DB08DD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/quiz</w:t>
            </w:r>
          </w:p>
        </w:tc>
        <w:tc>
          <w:tcPr>
            <w:tcW w:w="2200" w:type="dxa"/>
          </w:tcPr>
          <w:p w14:paraId="48924D1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创建测验生成任务</w:t>
            </w:r>
          </w:p>
        </w:tc>
        <w:tc>
          <w:tcPr>
            <w:tcW w:w="660" w:type="dxa"/>
          </w:tcPr>
          <w:p w14:paraId="7C8C586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0F8445D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4DC49EB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4224170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测验与错题本接口</w:t>
            </w:r>
          </w:p>
        </w:tc>
        <w:tc>
          <w:tcPr>
            <w:tcW w:w="900" w:type="dxa"/>
          </w:tcPr>
          <w:p w14:paraId="1BBDA2A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76F1ECF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/quizzes</w:t>
            </w:r>
          </w:p>
        </w:tc>
        <w:tc>
          <w:tcPr>
            <w:tcW w:w="2200" w:type="dxa"/>
          </w:tcPr>
          <w:p w14:paraId="31A533E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查询测验列表</w:t>
            </w:r>
          </w:p>
        </w:tc>
        <w:tc>
          <w:tcPr>
            <w:tcW w:w="660" w:type="dxa"/>
          </w:tcPr>
          <w:p w14:paraId="3297481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4CFCAEA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20D4188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3532054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测验与错题本接口</w:t>
            </w:r>
          </w:p>
        </w:tc>
        <w:tc>
          <w:tcPr>
            <w:tcW w:w="900" w:type="dxa"/>
          </w:tcPr>
          <w:p w14:paraId="5B678B7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DELETE</w:t>
            </w:r>
          </w:p>
        </w:tc>
        <w:tc>
          <w:tcPr>
            <w:tcW w:w="2700" w:type="dxa"/>
          </w:tcPr>
          <w:p w14:paraId="1238CE1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/quizzes/{quiz_id}</w:t>
            </w:r>
          </w:p>
        </w:tc>
        <w:tc>
          <w:tcPr>
            <w:tcW w:w="2200" w:type="dxa"/>
          </w:tcPr>
          <w:p w14:paraId="08E89B9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删除测验</w:t>
            </w:r>
          </w:p>
        </w:tc>
        <w:tc>
          <w:tcPr>
            <w:tcW w:w="660" w:type="dxa"/>
          </w:tcPr>
          <w:p w14:paraId="07FE487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28F8475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8B7912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57A1001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测验与错题本接口</w:t>
            </w:r>
          </w:p>
        </w:tc>
        <w:tc>
          <w:tcPr>
            <w:tcW w:w="900" w:type="dxa"/>
          </w:tcPr>
          <w:p w14:paraId="6FAB8CF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131E9BA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/quizzes/{quiz_id}</w:t>
            </w:r>
          </w:p>
        </w:tc>
        <w:tc>
          <w:tcPr>
            <w:tcW w:w="2200" w:type="dxa"/>
          </w:tcPr>
          <w:p w14:paraId="0779A3D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获取测验详情</w:t>
            </w:r>
          </w:p>
        </w:tc>
        <w:tc>
          <w:tcPr>
            <w:tcW w:w="660" w:type="dxa"/>
          </w:tcPr>
          <w:p w14:paraId="54361B2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14C4C83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84DB56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626259D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测验与错题本接口</w:t>
            </w:r>
          </w:p>
        </w:tc>
        <w:tc>
          <w:tcPr>
            <w:tcW w:w="900" w:type="dxa"/>
          </w:tcPr>
          <w:p w14:paraId="6CF5750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0CFE07A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/quizzes/{quiz_id}/attempts</w:t>
            </w:r>
          </w:p>
        </w:tc>
        <w:tc>
          <w:tcPr>
            <w:tcW w:w="2200" w:type="dxa"/>
          </w:tcPr>
          <w:p w14:paraId="529BABC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获取测验作答记录</w:t>
            </w:r>
          </w:p>
        </w:tc>
        <w:tc>
          <w:tcPr>
            <w:tcW w:w="660" w:type="dxa"/>
          </w:tcPr>
          <w:p w14:paraId="7B63A05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2BC3596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D35177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27433AB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测验与错题本接口</w:t>
            </w:r>
          </w:p>
        </w:tc>
        <w:tc>
          <w:tcPr>
            <w:tcW w:w="900" w:type="dxa"/>
          </w:tcPr>
          <w:p w14:paraId="7CD1582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5615DE1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/quizzes/{quiz_id}/attempts</w:t>
            </w:r>
          </w:p>
        </w:tc>
        <w:tc>
          <w:tcPr>
            <w:tcW w:w="2200" w:type="dxa"/>
          </w:tcPr>
          <w:p w14:paraId="5118AE6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保存测验作答记录</w:t>
            </w:r>
          </w:p>
        </w:tc>
        <w:tc>
          <w:tcPr>
            <w:tcW w:w="660" w:type="dxa"/>
          </w:tcPr>
          <w:p w14:paraId="08AB57D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28F55BB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0876F6A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18F589B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测验与错题本接口</w:t>
            </w:r>
          </w:p>
        </w:tc>
        <w:tc>
          <w:tcPr>
            <w:tcW w:w="900" w:type="dxa"/>
          </w:tcPr>
          <w:p w14:paraId="218A2B7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3E2EAC5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/quizzes/{quiz_id}/attempts/answer</w:t>
            </w:r>
          </w:p>
        </w:tc>
        <w:tc>
          <w:tcPr>
            <w:tcW w:w="2200" w:type="dxa"/>
          </w:tcPr>
          <w:p w14:paraId="590FD0A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更新单题作答记录</w:t>
            </w:r>
          </w:p>
        </w:tc>
        <w:tc>
          <w:tcPr>
            <w:tcW w:w="660" w:type="dxa"/>
          </w:tcPr>
          <w:p w14:paraId="645D205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5F3D165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2187F14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02B59C5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测验与错题本接口</w:t>
            </w:r>
          </w:p>
        </w:tc>
        <w:tc>
          <w:tcPr>
            <w:tcW w:w="900" w:type="dxa"/>
          </w:tcPr>
          <w:p w14:paraId="188E827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526269D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/wrongbook/report</w:t>
            </w:r>
          </w:p>
        </w:tc>
        <w:tc>
          <w:tcPr>
            <w:tcW w:w="2200" w:type="dxa"/>
          </w:tcPr>
          <w:p w14:paraId="5C7C561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生成错题本报告</w:t>
            </w:r>
          </w:p>
        </w:tc>
        <w:tc>
          <w:tcPr>
            <w:tcW w:w="660" w:type="dxa"/>
          </w:tcPr>
          <w:p w14:paraId="3E006BF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77FA27D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2ED4E13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4EEB848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测验与错题本接口</w:t>
            </w:r>
          </w:p>
        </w:tc>
        <w:tc>
          <w:tcPr>
            <w:tcW w:w="900" w:type="dxa"/>
          </w:tcPr>
          <w:p w14:paraId="5710F24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47718E3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/wrongbook/summary</w:t>
            </w:r>
          </w:p>
        </w:tc>
        <w:tc>
          <w:tcPr>
            <w:tcW w:w="2200" w:type="dxa"/>
          </w:tcPr>
          <w:p w14:paraId="1172177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获取错题本统计</w:t>
            </w:r>
          </w:p>
        </w:tc>
        <w:tc>
          <w:tcPr>
            <w:tcW w:w="660" w:type="dxa"/>
          </w:tcPr>
          <w:p w14:paraId="70F6A10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21BFEDA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234BA8E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01DEE4B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测验与错题本接口</w:t>
            </w:r>
          </w:p>
        </w:tc>
        <w:tc>
          <w:tcPr>
            <w:tcW w:w="900" w:type="dxa"/>
          </w:tcPr>
          <w:p w14:paraId="189ADB8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605A406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/wrongbook/weak-points</w:t>
            </w:r>
          </w:p>
        </w:tc>
        <w:tc>
          <w:tcPr>
            <w:tcW w:w="2200" w:type="dxa"/>
          </w:tcPr>
          <w:p w14:paraId="2EA023A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生成薄弱知识点</w:t>
            </w:r>
          </w:p>
        </w:tc>
        <w:tc>
          <w:tcPr>
            <w:tcW w:w="660" w:type="dxa"/>
          </w:tcPr>
          <w:p w14:paraId="75882B0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633741C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E49095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46C6375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测验与错题本接口</w:t>
            </w:r>
          </w:p>
        </w:tc>
        <w:tc>
          <w:tcPr>
            <w:tcW w:w="900" w:type="dxa"/>
          </w:tcPr>
          <w:p w14:paraId="2726709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WEBSOCKET</w:t>
            </w:r>
          </w:p>
        </w:tc>
        <w:tc>
          <w:tcPr>
            <w:tcW w:w="2700" w:type="dxa"/>
          </w:tcPr>
          <w:p w14:paraId="230AC5B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/ws/quiz</w:t>
            </w:r>
          </w:p>
        </w:tc>
        <w:tc>
          <w:tcPr>
            <w:tcW w:w="2200" w:type="dxa"/>
          </w:tcPr>
          <w:p w14:paraId="369A0C3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订阅测验生成过程</w:t>
            </w:r>
          </w:p>
        </w:tc>
        <w:tc>
          <w:tcPr>
            <w:tcW w:w="660" w:type="dxa"/>
          </w:tcPr>
          <w:p w14:paraId="2397167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是</w:t>
            </w:r>
          </w:p>
        </w:tc>
      </w:tr>
      <w:tr w14:paraId="3E6F72E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763FA3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学习内容服务</w:t>
            </w:r>
          </w:p>
        </w:tc>
        <w:tc>
          <w:tcPr>
            <w:tcW w:w="1400" w:type="dxa"/>
          </w:tcPr>
          <w:p w14:paraId="66CF61A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任务事件接口</w:t>
            </w:r>
          </w:p>
        </w:tc>
        <w:tc>
          <w:tcPr>
            <w:tcW w:w="900" w:type="dxa"/>
          </w:tcPr>
          <w:p w14:paraId="28DDC41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7F60390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/tasks/{kind}/{task_id}/events</w:t>
            </w:r>
          </w:p>
        </w:tc>
        <w:tc>
          <w:tcPr>
            <w:tcW w:w="2200" w:type="dxa"/>
          </w:tcPr>
          <w:p w14:paraId="64A519D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订阅任务SSE事件</w:t>
            </w:r>
          </w:p>
        </w:tc>
        <w:tc>
          <w:tcPr>
            <w:tcW w:w="660" w:type="dxa"/>
          </w:tcPr>
          <w:p w14:paraId="5B289C4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是</w:t>
            </w:r>
          </w:p>
        </w:tc>
      </w:tr>
      <w:tr w14:paraId="5676625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0EA8F2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资源文件服务</w:t>
            </w:r>
          </w:p>
        </w:tc>
        <w:tc>
          <w:tcPr>
            <w:tcW w:w="1400" w:type="dxa"/>
          </w:tcPr>
          <w:p w14:paraId="0B9DAA1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文件库接口</w:t>
            </w:r>
          </w:p>
        </w:tc>
        <w:tc>
          <w:tcPr>
            <w:tcW w:w="900" w:type="dxa"/>
          </w:tcPr>
          <w:p w14:paraId="7797911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2C725A4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/files</w:t>
            </w:r>
          </w:p>
        </w:tc>
        <w:tc>
          <w:tcPr>
            <w:tcW w:w="2200" w:type="dxa"/>
          </w:tcPr>
          <w:p w14:paraId="6F07C00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查询文件列表</w:t>
            </w:r>
          </w:p>
        </w:tc>
        <w:tc>
          <w:tcPr>
            <w:tcW w:w="660" w:type="dxa"/>
          </w:tcPr>
          <w:p w14:paraId="0AD233B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635E0FF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1FE333C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资源文件服务</w:t>
            </w:r>
          </w:p>
        </w:tc>
        <w:tc>
          <w:tcPr>
            <w:tcW w:w="1400" w:type="dxa"/>
          </w:tcPr>
          <w:p w14:paraId="26B9C50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文件库接口</w:t>
            </w:r>
          </w:p>
        </w:tc>
        <w:tc>
          <w:tcPr>
            <w:tcW w:w="900" w:type="dxa"/>
          </w:tcPr>
          <w:p w14:paraId="28D3162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44DEA1A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/files</w:t>
            </w:r>
          </w:p>
        </w:tc>
        <w:tc>
          <w:tcPr>
            <w:tcW w:w="2200" w:type="dxa"/>
          </w:tcPr>
          <w:p w14:paraId="11FB902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上传文件</w:t>
            </w:r>
          </w:p>
        </w:tc>
        <w:tc>
          <w:tcPr>
            <w:tcW w:w="660" w:type="dxa"/>
          </w:tcPr>
          <w:p w14:paraId="50BF4CC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15CB0FE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1435EBE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资源文件服务</w:t>
            </w:r>
          </w:p>
        </w:tc>
        <w:tc>
          <w:tcPr>
            <w:tcW w:w="1400" w:type="dxa"/>
          </w:tcPr>
          <w:p w14:paraId="2AC41AD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文件库接口</w:t>
            </w:r>
          </w:p>
        </w:tc>
        <w:tc>
          <w:tcPr>
            <w:tcW w:w="900" w:type="dxa"/>
          </w:tcPr>
          <w:p w14:paraId="64DF741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7EA4702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/files/rag/search</w:t>
            </w:r>
          </w:p>
        </w:tc>
        <w:tc>
          <w:tcPr>
            <w:tcW w:w="2200" w:type="dxa"/>
          </w:tcPr>
          <w:p w14:paraId="43FD287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检索文件库RAG上下文</w:t>
            </w:r>
          </w:p>
        </w:tc>
        <w:tc>
          <w:tcPr>
            <w:tcW w:w="660" w:type="dxa"/>
          </w:tcPr>
          <w:p w14:paraId="37326C7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39E7904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6577E7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资源文件服务</w:t>
            </w:r>
          </w:p>
        </w:tc>
        <w:tc>
          <w:tcPr>
            <w:tcW w:w="1400" w:type="dxa"/>
          </w:tcPr>
          <w:p w14:paraId="272469A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文件库接口</w:t>
            </w:r>
          </w:p>
        </w:tc>
        <w:tc>
          <w:tcPr>
            <w:tcW w:w="900" w:type="dxa"/>
          </w:tcPr>
          <w:p w14:paraId="019AC93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DELETE</w:t>
            </w:r>
          </w:p>
        </w:tc>
        <w:tc>
          <w:tcPr>
            <w:tcW w:w="2700" w:type="dxa"/>
          </w:tcPr>
          <w:p w14:paraId="76749D9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/files/{file_id}</w:t>
            </w:r>
          </w:p>
        </w:tc>
        <w:tc>
          <w:tcPr>
            <w:tcW w:w="2200" w:type="dxa"/>
          </w:tcPr>
          <w:p w14:paraId="19FF7F1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删除文件</w:t>
            </w:r>
          </w:p>
        </w:tc>
        <w:tc>
          <w:tcPr>
            <w:tcW w:w="660" w:type="dxa"/>
          </w:tcPr>
          <w:p w14:paraId="43A6DE6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7440169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190412C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资源文件服务</w:t>
            </w:r>
          </w:p>
        </w:tc>
        <w:tc>
          <w:tcPr>
            <w:tcW w:w="1400" w:type="dxa"/>
          </w:tcPr>
          <w:p w14:paraId="48745F6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文件库接口</w:t>
            </w:r>
          </w:p>
        </w:tc>
        <w:tc>
          <w:tcPr>
            <w:tcW w:w="900" w:type="dxa"/>
          </w:tcPr>
          <w:p w14:paraId="68F971A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7D0808F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/files/{file_id}/rag</w:t>
            </w:r>
          </w:p>
        </w:tc>
        <w:tc>
          <w:tcPr>
            <w:tcW w:w="2200" w:type="dxa"/>
          </w:tcPr>
          <w:p w14:paraId="79C2AA2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获取文件RAG索引状态</w:t>
            </w:r>
          </w:p>
        </w:tc>
        <w:tc>
          <w:tcPr>
            <w:tcW w:w="660" w:type="dxa"/>
          </w:tcPr>
          <w:p w14:paraId="0292E24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593D8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8D82F0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资源文件服务</w:t>
            </w:r>
          </w:p>
        </w:tc>
        <w:tc>
          <w:tcPr>
            <w:tcW w:w="1400" w:type="dxa"/>
          </w:tcPr>
          <w:p w14:paraId="2096495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文件库接口</w:t>
            </w:r>
          </w:p>
        </w:tc>
        <w:tc>
          <w:tcPr>
            <w:tcW w:w="900" w:type="dxa"/>
          </w:tcPr>
          <w:p w14:paraId="4FFD539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6E64AD8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/files/{file_id}/rag/index</w:t>
            </w:r>
          </w:p>
        </w:tc>
        <w:tc>
          <w:tcPr>
            <w:tcW w:w="2200" w:type="dxa"/>
          </w:tcPr>
          <w:p w14:paraId="28910D5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重建文件RAG索引</w:t>
            </w:r>
          </w:p>
        </w:tc>
        <w:tc>
          <w:tcPr>
            <w:tcW w:w="660" w:type="dxa"/>
          </w:tcPr>
          <w:p w14:paraId="712D467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3BEA59F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45BDAF7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资源文件服务</w:t>
            </w:r>
          </w:p>
        </w:tc>
        <w:tc>
          <w:tcPr>
            <w:tcW w:w="1400" w:type="dxa"/>
          </w:tcPr>
          <w:p w14:paraId="68625A7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音频转写接口</w:t>
            </w:r>
          </w:p>
        </w:tc>
        <w:tc>
          <w:tcPr>
            <w:tcW w:w="900" w:type="dxa"/>
          </w:tcPr>
          <w:p w14:paraId="6113EF5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7B72933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/transcriber</w:t>
            </w:r>
          </w:p>
        </w:tc>
        <w:tc>
          <w:tcPr>
            <w:tcW w:w="2200" w:type="dxa"/>
          </w:tcPr>
          <w:p w14:paraId="046259A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音频转写</w:t>
            </w:r>
          </w:p>
        </w:tc>
        <w:tc>
          <w:tcPr>
            <w:tcW w:w="660" w:type="dxa"/>
          </w:tcPr>
          <w:p w14:paraId="77FF242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026904E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64B8D4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AI核心服务</w:t>
            </w:r>
          </w:p>
        </w:tc>
        <w:tc>
          <w:tcPr>
            <w:tcW w:w="1400" w:type="dxa"/>
          </w:tcPr>
          <w:p w14:paraId="321C825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AI核心内部接口</w:t>
            </w:r>
          </w:p>
        </w:tc>
        <w:tc>
          <w:tcPr>
            <w:tcW w:w="900" w:type="dxa"/>
          </w:tcPr>
          <w:p w14:paraId="222A462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389CCD2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/ai/internal/invoke</w:t>
            </w:r>
          </w:p>
        </w:tc>
        <w:tc>
          <w:tcPr>
            <w:tcW w:w="2200" w:type="dxa"/>
          </w:tcPr>
          <w:p w14:paraId="74E0F32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内部LLM调用</w:t>
            </w:r>
          </w:p>
        </w:tc>
        <w:tc>
          <w:tcPr>
            <w:tcW w:w="660" w:type="dxa"/>
          </w:tcPr>
          <w:p w14:paraId="39E6FDF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20DF62E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01ED79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AI核心服务</w:t>
            </w:r>
          </w:p>
        </w:tc>
        <w:tc>
          <w:tcPr>
            <w:tcW w:w="1400" w:type="dxa"/>
          </w:tcPr>
          <w:p w14:paraId="1576DB4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AI核心内部接口</w:t>
            </w:r>
          </w:p>
        </w:tc>
        <w:tc>
          <w:tcPr>
            <w:tcW w:w="900" w:type="dxa"/>
          </w:tcPr>
          <w:p w14:paraId="1CE45DD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675EC1E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/ai/internal/invoke/stream</w:t>
            </w:r>
          </w:p>
        </w:tc>
        <w:tc>
          <w:tcPr>
            <w:tcW w:w="2200" w:type="dxa"/>
          </w:tcPr>
          <w:p w14:paraId="1C3825C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内部LLM流式调用</w:t>
            </w:r>
          </w:p>
        </w:tc>
        <w:tc>
          <w:tcPr>
            <w:tcW w:w="660" w:type="dxa"/>
          </w:tcPr>
          <w:p w14:paraId="4EDC469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0B72A63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11B31F3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媒体生成服务</w:t>
            </w:r>
          </w:p>
        </w:tc>
        <w:tc>
          <w:tcPr>
            <w:tcW w:w="1400" w:type="dxa"/>
          </w:tcPr>
          <w:p w14:paraId="64BD2A4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Bilibili检索接口</w:t>
            </w:r>
          </w:p>
        </w:tc>
        <w:tc>
          <w:tcPr>
            <w:tcW w:w="900" w:type="dxa"/>
          </w:tcPr>
          <w:p w14:paraId="7BEE388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454FD35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/api/bilibili/search</w:t>
            </w:r>
          </w:p>
        </w:tc>
        <w:tc>
          <w:tcPr>
            <w:tcW w:w="2200" w:type="dxa"/>
          </w:tcPr>
          <w:p w14:paraId="74FAA82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搜索Bilibili视频</w:t>
            </w:r>
          </w:p>
        </w:tc>
        <w:tc>
          <w:tcPr>
            <w:tcW w:w="660" w:type="dxa"/>
          </w:tcPr>
          <w:p w14:paraId="2ABF532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1E24860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7D7A93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媒体生成服务</w:t>
            </w:r>
          </w:p>
        </w:tc>
        <w:tc>
          <w:tcPr>
            <w:tcW w:w="1400" w:type="dxa"/>
          </w:tcPr>
          <w:p w14:paraId="66FDD25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播客生成接口</w:t>
            </w:r>
          </w:p>
        </w:tc>
        <w:tc>
          <w:tcPr>
            <w:tcW w:w="900" w:type="dxa"/>
          </w:tcPr>
          <w:p w14:paraId="75CDCBF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150E571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/podcast</w:t>
            </w:r>
          </w:p>
        </w:tc>
        <w:tc>
          <w:tcPr>
            <w:tcW w:w="2200" w:type="dxa"/>
          </w:tcPr>
          <w:p w14:paraId="4A03401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创建播客生成任务</w:t>
            </w:r>
          </w:p>
        </w:tc>
        <w:tc>
          <w:tcPr>
            <w:tcW w:w="660" w:type="dxa"/>
          </w:tcPr>
          <w:p w14:paraId="51CBFA4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26AEF57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0327A4C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媒体生成服务</w:t>
            </w:r>
          </w:p>
        </w:tc>
        <w:tc>
          <w:tcPr>
            <w:tcW w:w="1400" w:type="dxa"/>
          </w:tcPr>
          <w:p w14:paraId="6A34001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播客生成接口</w:t>
            </w:r>
          </w:p>
        </w:tc>
        <w:tc>
          <w:tcPr>
            <w:tcW w:w="900" w:type="dxa"/>
          </w:tcPr>
          <w:p w14:paraId="2FC6E7B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3A8AFC4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/podcast/download/{pid}/{filename}</w:t>
            </w:r>
          </w:p>
        </w:tc>
        <w:tc>
          <w:tcPr>
            <w:tcW w:w="2200" w:type="dxa"/>
          </w:tcPr>
          <w:p w14:paraId="48E6FB7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下载播客音频</w:t>
            </w:r>
          </w:p>
        </w:tc>
        <w:tc>
          <w:tcPr>
            <w:tcW w:w="660" w:type="dxa"/>
          </w:tcPr>
          <w:p w14:paraId="609F0A3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4BF6613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82489B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媒体生成服务</w:t>
            </w:r>
          </w:p>
        </w:tc>
        <w:tc>
          <w:tcPr>
            <w:tcW w:w="1400" w:type="dxa"/>
          </w:tcPr>
          <w:p w14:paraId="48D2FED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播客生成接口</w:t>
            </w:r>
          </w:p>
        </w:tc>
        <w:tc>
          <w:tcPr>
            <w:tcW w:w="900" w:type="dxa"/>
          </w:tcPr>
          <w:p w14:paraId="325051B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52B9AA3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/podcasts</w:t>
            </w:r>
          </w:p>
        </w:tc>
        <w:tc>
          <w:tcPr>
            <w:tcW w:w="2200" w:type="dxa"/>
          </w:tcPr>
          <w:p w14:paraId="77CD85D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查询播客列表</w:t>
            </w:r>
          </w:p>
        </w:tc>
        <w:tc>
          <w:tcPr>
            <w:tcW w:w="660" w:type="dxa"/>
          </w:tcPr>
          <w:p w14:paraId="1F14573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3008F34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1F6D01A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媒体生成服务</w:t>
            </w:r>
          </w:p>
        </w:tc>
        <w:tc>
          <w:tcPr>
            <w:tcW w:w="1400" w:type="dxa"/>
          </w:tcPr>
          <w:p w14:paraId="53ED273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播客生成接口</w:t>
            </w:r>
          </w:p>
        </w:tc>
        <w:tc>
          <w:tcPr>
            <w:tcW w:w="900" w:type="dxa"/>
          </w:tcPr>
          <w:p w14:paraId="17474DC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DELETE</w:t>
            </w:r>
          </w:p>
        </w:tc>
        <w:tc>
          <w:tcPr>
            <w:tcW w:w="2700" w:type="dxa"/>
          </w:tcPr>
          <w:p w14:paraId="208ABB4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/podcasts/{pid}</w:t>
            </w:r>
          </w:p>
        </w:tc>
        <w:tc>
          <w:tcPr>
            <w:tcW w:w="2200" w:type="dxa"/>
          </w:tcPr>
          <w:p w14:paraId="645F268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删除播客</w:t>
            </w:r>
          </w:p>
        </w:tc>
        <w:tc>
          <w:tcPr>
            <w:tcW w:w="660" w:type="dxa"/>
          </w:tcPr>
          <w:p w14:paraId="3252DCB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1F4768F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47930C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媒体生成服务</w:t>
            </w:r>
          </w:p>
        </w:tc>
        <w:tc>
          <w:tcPr>
            <w:tcW w:w="1400" w:type="dxa"/>
          </w:tcPr>
          <w:p w14:paraId="30D86AF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播客生成接口</w:t>
            </w:r>
          </w:p>
        </w:tc>
        <w:tc>
          <w:tcPr>
            <w:tcW w:w="900" w:type="dxa"/>
          </w:tcPr>
          <w:p w14:paraId="55FA892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7A3D0F6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/podcasts/{pid}</w:t>
            </w:r>
          </w:p>
        </w:tc>
        <w:tc>
          <w:tcPr>
            <w:tcW w:w="2200" w:type="dxa"/>
          </w:tcPr>
          <w:p w14:paraId="7CE3D16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获取播客详情</w:t>
            </w:r>
          </w:p>
        </w:tc>
        <w:tc>
          <w:tcPr>
            <w:tcW w:w="660" w:type="dxa"/>
          </w:tcPr>
          <w:p w14:paraId="3AA62B5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19FAEF4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1D5A219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媒体生成服务</w:t>
            </w:r>
          </w:p>
        </w:tc>
        <w:tc>
          <w:tcPr>
            <w:tcW w:w="1400" w:type="dxa"/>
          </w:tcPr>
          <w:p w14:paraId="1778238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播客生成接口</w:t>
            </w:r>
          </w:p>
        </w:tc>
        <w:tc>
          <w:tcPr>
            <w:tcW w:w="900" w:type="dxa"/>
          </w:tcPr>
          <w:p w14:paraId="285F143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WEBSOCKET</w:t>
            </w:r>
          </w:p>
        </w:tc>
        <w:tc>
          <w:tcPr>
            <w:tcW w:w="2700" w:type="dxa"/>
          </w:tcPr>
          <w:p w14:paraId="6EA108E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/ws/podcast</w:t>
            </w:r>
          </w:p>
        </w:tc>
        <w:tc>
          <w:tcPr>
            <w:tcW w:w="2200" w:type="dxa"/>
          </w:tcPr>
          <w:p w14:paraId="4FDB7C9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订阅播客生成过程</w:t>
            </w:r>
          </w:p>
        </w:tc>
        <w:tc>
          <w:tcPr>
            <w:tcW w:w="660" w:type="dxa"/>
          </w:tcPr>
          <w:p w14:paraId="4D56DD2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是</w:t>
            </w:r>
          </w:p>
        </w:tc>
      </w:tr>
      <w:tr w14:paraId="262C485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2805239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媒体生成服务</w:t>
            </w:r>
          </w:p>
        </w:tc>
        <w:tc>
          <w:tcPr>
            <w:tcW w:w="1400" w:type="dxa"/>
          </w:tcPr>
          <w:p w14:paraId="0F8854E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口语练习接口</w:t>
            </w:r>
          </w:p>
        </w:tc>
        <w:tc>
          <w:tcPr>
            <w:tcW w:w="900" w:type="dxa"/>
          </w:tcPr>
          <w:p w14:paraId="76F0C8B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54FFDA6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/speaking/evaluate</w:t>
            </w:r>
          </w:p>
        </w:tc>
        <w:tc>
          <w:tcPr>
            <w:tcW w:w="2200" w:type="dxa"/>
          </w:tcPr>
          <w:p w14:paraId="5C350E9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评测口语音频</w:t>
            </w:r>
          </w:p>
        </w:tc>
        <w:tc>
          <w:tcPr>
            <w:tcW w:w="660" w:type="dxa"/>
          </w:tcPr>
          <w:p w14:paraId="78AADC0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0047666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DC3CDF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媒体生成服务</w:t>
            </w:r>
          </w:p>
        </w:tc>
        <w:tc>
          <w:tcPr>
            <w:tcW w:w="1400" w:type="dxa"/>
          </w:tcPr>
          <w:p w14:paraId="679CF64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口语练习接口</w:t>
            </w:r>
          </w:p>
        </w:tc>
        <w:tc>
          <w:tcPr>
            <w:tcW w:w="900" w:type="dxa"/>
          </w:tcPr>
          <w:p w14:paraId="746A6A5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4A884A0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/speaking/generate</w:t>
            </w:r>
          </w:p>
        </w:tc>
        <w:tc>
          <w:tcPr>
            <w:tcW w:w="2200" w:type="dxa"/>
          </w:tcPr>
          <w:p w14:paraId="541E6D7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生成口语练习题</w:t>
            </w:r>
          </w:p>
        </w:tc>
        <w:tc>
          <w:tcPr>
            <w:tcW w:w="660" w:type="dxa"/>
          </w:tcPr>
          <w:p w14:paraId="2BB7FAC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592E706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C05B00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媒体生成服务</w:t>
            </w:r>
          </w:p>
        </w:tc>
        <w:tc>
          <w:tcPr>
            <w:tcW w:w="1400" w:type="dxa"/>
          </w:tcPr>
          <w:p w14:paraId="1C17CFD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口语练习接口</w:t>
            </w:r>
          </w:p>
        </w:tc>
        <w:tc>
          <w:tcPr>
            <w:tcW w:w="900" w:type="dxa"/>
          </w:tcPr>
          <w:p w14:paraId="6380F24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48FD546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/speaking/history</w:t>
            </w:r>
          </w:p>
        </w:tc>
        <w:tc>
          <w:tcPr>
            <w:tcW w:w="2200" w:type="dxa"/>
          </w:tcPr>
          <w:p w14:paraId="34778C6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查询口语历史</w:t>
            </w:r>
          </w:p>
        </w:tc>
        <w:tc>
          <w:tcPr>
            <w:tcW w:w="660" w:type="dxa"/>
          </w:tcPr>
          <w:p w14:paraId="6AD7032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7E305B9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BC0511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媒体生成服务</w:t>
            </w:r>
          </w:p>
        </w:tc>
        <w:tc>
          <w:tcPr>
            <w:tcW w:w="1400" w:type="dxa"/>
          </w:tcPr>
          <w:p w14:paraId="6A95EC1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口语练习接口</w:t>
            </w:r>
          </w:p>
        </w:tc>
        <w:tc>
          <w:tcPr>
            <w:tcW w:w="900" w:type="dxa"/>
          </w:tcPr>
          <w:p w14:paraId="5B8988E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29DA265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/speaking/history</w:t>
            </w:r>
          </w:p>
        </w:tc>
        <w:tc>
          <w:tcPr>
            <w:tcW w:w="2200" w:type="dxa"/>
          </w:tcPr>
          <w:p w14:paraId="115A55B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保存口语历史</w:t>
            </w:r>
          </w:p>
        </w:tc>
        <w:tc>
          <w:tcPr>
            <w:tcW w:w="660" w:type="dxa"/>
          </w:tcPr>
          <w:p w14:paraId="4A12515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249051B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1DAADD6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媒体生成服务</w:t>
            </w:r>
          </w:p>
        </w:tc>
        <w:tc>
          <w:tcPr>
            <w:tcW w:w="1400" w:type="dxa"/>
          </w:tcPr>
          <w:p w14:paraId="12D9B1A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口语练习接口</w:t>
            </w:r>
          </w:p>
        </w:tc>
        <w:tc>
          <w:tcPr>
            <w:tcW w:w="900" w:type="dxa"/>
          </w:tcPr>
          <w:p w14:paraId="7BDE547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DELETE</w:t>
            </w:r>
          </w:p>
        </w:tc>
        <w:tc>
          <w:tcPr>
            <w:tcW w:w="2700" w:type="dxa"/>
          </w:tcPr>
          <w:p w14:paraId="3ACAA90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/speaking/history/{record_id}</w:t>
            </w:r>
          </w:p>
        </w:tc>
        <w:tc>
          <w:tcPr>
            <w:tcW w:w="2200" w:type="dxa"/>
          </w:tcPr>
          <w:p w14:paraId="461B632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删除口语记录</w:t>
            </w:r>
          </w:p>
        </w:tc>
        <w:tc>
          <w:tcPr>
            <w:tcW w:w="660" w:type="dxa"/>
          </w:tcPr>
          <w:p w14:paraId="0C30C33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59B8A8D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02863DD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媒体生成服务</w:t>
            </w:r>
          </w:p>
        </w:tc>
        <w:tc>
          <w:tcPr>
            <w:tcW w:w="1400" w:type="dxa"/>
          </w:tcPr>
          <w:p w14:paraId="324FD93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口语练习接口</w:t>
            </w:r>
          </w:p>
        </w:tc>
        <w:tc>
          <w:tcPr>
            <w:tcW w:w="900" w:type="dxa"/>
          </w:tcPr>
          <w:p w14:paraId="4A1290C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6CCC186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/speaking/history/{record_id}</w:t>
            </w:r>
          </w:p>
        </w:tc>
        <w:tc>
          <w:tcPr>
            <w:tcW w:w="2200" w:type="dxa"/>
          </w:tcPr>
          <w:p w14:paraId="43F75E4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获取口语记录详情</w:t>
            </w:r>
          </w:p>
        </w:tc>
        <w:tc>
          <w:tcPr>
            <w:tcW w:w="660" w:type="dxa"/>
          </w:tcPr>
          <w:p w14:paraId="358AC2F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676CC4E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F18646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媒体生成服务</w:t>
            </w:r>
          </w:p>
        </w:tc>
        <w:tc>
          <w:tcPr>
            <w:tcW w:w="1400" w:type="dxa"/>
          </w:tcPr>
          <w:p w14:paraId="65115AB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口语练习接口</w:t>
            </w:r>
          </w:p>
        </w:tc>
        <w:tc>
          <w:tcPr>
            <w:tcW w:w="900" w:type="dxa"/>
          </w:tcPr>
          <w:p w14:paraId="4E0DE1B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71D894C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/speaking/upload</w:t>
            </w:r>
          </w:p>
        </w:tc>
        <w:tc>
          <w:tcPr>
            <w:tcW w:w="2200" w:type="dxa"/>
          </w:tcPr>
          <w:p w14:paraId="65B3AC9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上传口语音频</w:t>
            </w:r>
          </w:p>
        </w:tc>
        <w:tc>
          <w:tcPr>
            <w:tcW w:w="660" w:type="dxa"/>
          </w:tcPr>
          <w:p w14:paraId="26032DD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09848F1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46E563F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0E59D69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教案生成接口</w:t>
            </w:r>
          </w:p>
        </w:tc>
        <w:tc>
          <w:tcPr>
            <w:tcW w:w="900" w:type="dxa"/>
          </w:tcPr>
          <w:p w14:paraId="1A80BAD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11E71DD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/lesson-plan</w:t>
            </w:r>
          </w:p>
        </w:tc>
        <w:tc>
          <w:tcPr>
            <w:tcW w:w="2200" w:type="dxa"/>
          </w:tcPr>
          <w:p w14:paraId="3686760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生成教案</w:t>
            </w:r>
          </w:p>
        </w:tc>
        <w:tc>
          <w:tcPr>
            <w:tcW w:w="660" w:type="dxa"/>
          </w:tcPr>
          <w:p w14:paraId="2873ED5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28366F4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1773D5B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251F54B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教案生成接口</w:t>
            </w:r>
          </w:p>
        </w:tc>
        <w:tc>
          <w:tcPr>
            <w:tcW w:w="900" w:type="dxa"/>
          </w:tcPr>
          <w:p w14:paraId="7DCE004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4A89315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/lesson-plans</w:t>
            </w:r>
          </w:p>
        </w:tc>
        <w:tc>
          <w:tcPr>
            <w:tcW w:w="2200" w:type="dxa"/>
          </w:tcPr>
          <w:p w14:paraId="257CB5D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查询教案列表</w:t>
            </w:r>
          </w:p>
        </w:tc>
        <w:tc>
          <w:tcPr>
            <w:tcW w:w="660" w:type="dxa"/>
          </w:tcPr>
          <w:p w14:paraId="7132D26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13D1B36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2839FA9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072A655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教案生成接口</w:t>
            </w:r>
          </w:p>
        </w:tc>
        <w:tc>
          <w:tcPr>
            <w:tcW w:w="900" w:type="dxa"/>
          </w:tcPr>
          <w:p w14:paraId="3B702FD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DELETE</w:t>
            </w:r>
          </w:p>
        </w:tc>
        <w:tc>
          <w:tcPr>
            <w:tcW w:w="2700" w:type="dxa"/>
          </w:tcPr>
          <w:p w14:paraId="740DC6C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/lesson-plans/{lesson_plan_id}</w:t>
            </w:r>
          </w:p>
        </w:tc>
        <w:tc>
          <w:tcPr>
            <w:tcW w:w="2200" w:type="dxa"/>
          </w:tcPr>
          <w:p w14:paraId="0ACAAA3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删除教案</w:t>
            </w:r>
          </w:p>
        </w:tc>
        <w:tc>
          <w:tcPr>
            <w:tcW w:w="660" w:type="dxa"/>
          </w:tcPr>
          <w:p w14:paraId="0BE30ED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71646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1C5EA07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34AFD3A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教案生成接口</w:t>
            </w:r>
          </w:p>
        </w:tc>
        <w:tc>
          <w:tcPr>
            <w:tcW w:w="900" w:type="dxa"/>
          </w:tcPr>
          <w:p w14:paraId="40A04A6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17FF1B4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/lesson-plans/{lesson_plan_id}</w:t>
            </w:r>
          </w:p>
        </w:tc>
        <w:tc>
          <w:tcPr>
            <w:tcW w:w="2200" w:type="dxa"/>
          </w:tcPr>
          <w:p w14:paraId="2736690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获取教案详情</w:t>
            </w:r>
          </w:p>
        </w:tc>
        <w:tc>
          <w:tcPr>
            <w:tcW w:w="660" w:type="dxa"/>
          </w:tcPr>
          <w:p w14:paraId="0E08956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7F00137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11EE970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2F43C08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教案生成接口</w:t>
            </w:r>
          </w:p>
        </w:tc>
        <w:tc>
          <w:tcPr>
            <w:tcW w:w="900" w:type="dxa"/>
          </w:tcPr>
          <w:p w14:paraId="57A596E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3763167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/lesson-plans/{lesson_plan_id}/pdf</w:t>
            </w:r>
          </w:p>
        </w:tc>
        <w:tc>
          <w:tcPr>
            <w:tcW w:w="2200" w:type="dxa"/>
          </w:tcPr>
          <w:p w14:paraId="0064F73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导出教案PDF</w:t>
            </w:r>
          </w:p>
        </w:tc>
        <w:tc>
          <w:tcPr>
            <w:tcW w:w="660" w:type="dxa"/>
          </w:tcPr>
          <w:p w14:paraId="6D59ADE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1A7F0A0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07E1BE1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1A0E191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试卷生成接口</w:t>
            </w:r>
          </w:p>
        </w:tc>
        <w:tc>
          <w:tcPr>
            <w:tcW w:w="900" w:type="dxa"/>
          </w:tcPr>
          <w:p w14:paraId="2F8F6F7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6C6BD83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/paper</w:t>
            </w:r>
          </w:p>
        </w:tc>
        <w:tc>
          <w:tcPr>
            <w:tcW w:w="2200" w:type="dxa"/>
          </w:tcPr>
          <w:p w14:paraId="0C4B24F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生成试卷</w:t>
            </w:r>
          </w:p>
        </w:tc>
        <w:tc>
          <w:tcPr>
            <w:tcW w:w="660" w:type="dxa"/>
          </w:tcPr>
          <w:p w14:paraId="3A27389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4A0C5AD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B53571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0971181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试卷生成接口</w:t>
            </w:r>
          </w:p>
        </w:tc>
        <w:tc>
          <w:tcPr>
            <w:tcW w:w="900" w:type="dxa"/>
          </w:tcPr>
          <w:p w14:paraId="72F006E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2BCD69D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/papers</w:t>
            </w:r>
          </w:p>
        </w:tc>
        <w:tc>
          <w:tcPr>
            <w:tcW w:w="2200" w:type="dxa"/>
          </w:tcPr>
          <w:p w14:paraId="5398C12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查询试卷列表</w:t>
            </w:r>
          </w:p>
        </w:tc>
        <w:tc>
          <w:tcPr>
            <w:tcW w:w="660" w:type="dxa"/>
          </w:tcPr>
          <w:p w14:paraId="2D5130F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40ED57A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124EAFC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676F5DD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试卷生成接口</w:t>
            </w:r>
          </w:p>
        </w:tc>
        <w:tc>
          <w:tcPr>
            <w:tcW w:w="900" w:type="dxa"/>
          </w:tcPr>
          <w:p w14:paraId="5E2CA7B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DELETE</w:t>
            </w:r>
          </w:p>
        </w:tc>
        <w:tc>
          <w:tcPr>
            <w:tcW w:w="2700" w:type="dxa"/>
          </w:tcPr>
          <w:p w14:paraId="4460F16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/papers/{paper_id}</w:t>
            </w:r>
          </w:p>
        </w:tc>
        <w:tc>
          <w:tcPr>
            <w:tcW w:w="2200" w:type="dxa"/>
          </w:tcPr>
          <w:p w14:paraId="56C7B18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删除试卷</w:t>
            </w:r>
          </w:p>
        </w:tc>
        <w:tc>
          <w:tcPr>
            <w:tcW w:w="660" w:type="dxa"/>
          </w:tcPr>
          <w:p w14:paraId="4138BC1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1CF043A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2A7ED7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3D74FA5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试卷生成接口</w:t>
            </w:r>
          </w:p>
        </w:tc>
        <w:tc>
          <w:tcPr>
            <w:tcW w:w="900" w:type="dxa"/>
          </w:tcPr>
          <w:p w14:paraId="213B725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716EF22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/papers/{paper_id}</w:t>
            </w:r>
          </w:p>
        </w:tc>
        <w:tc>
          <w:tcPr>
            <w:tcW w:w="2200" w:type="dxa"/>
          </w:tcPr>
          <w:p w14:paraId="287D3BF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获取试卷详情</w:t>
            </w:r>
          </w:p>
        </w:tc>
        <w:tc>
          <w:tcPr>
            <w:tcW w:w="660" w:type="dxa"/>
          </w:tcPr>
          <w:p w14:paraId="08F10A6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1F02E9A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113A2F7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626F541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试卷生成接口</w:t>
            </w:r>
          </w:p>
        </w:tc>
        <w:tc>
          <w:tcPr>
            <w:tcW w:w="900" w:type="dxa"/>
          </w:tcPr>
          <w:p w14:paraId="76358A7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38F89D9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/papers/{paper_id}/pdf</w:t>
            </w:r>
          </w:p>
        </w:tc>
        <w:tc>
          <w:tcPr>
            <w:tcW w:w="2200" w:type="dxa"/>
          </w:tcPr>
          <w:p w14:paraId="61DB62F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导出试卷PDF</w:t>
            </w:r>
          </w:p>
        </w:tc>
        <w:tc>
          <w:tcPr>
            <w:tcW w:w="660" w:type="dxa"/>
          </w:tcPr>
          <w:p w14:paraId="40FA029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30A366C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39E8C0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142DF6D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试卷生成接口</w:t>
            </w:r>
          </w:p>
        </w:tc>
        <w:tc>
          <w:tcPr>
            <w:tcW w:w="900" w:type="dxa"/>
          </w:tcPr>
          <w:p w14:paraId="5470DCA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WEBSOCKET</w:t>
            </w:r>
          </w:p>
        </w:tc>
        <w:tc>
          <w:tcPr>
            <w:tcW w:w="2700" w:type="dxa"/>
          </w:tcPr>
          <w:p w14:paraId="15A4715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/ws/paper</w:t>
            </w:r>
          </w:p>
        </w:tc>
        <w:tc>
          <w:tcPr>
            <w:tcW w:w="2200" w:type="dxa"/>
          </w:tcPr>
          <w:p w14:paraId="15620E0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订阅试卷生成过程</w:t>
            </w:r>
          </w:p>
        </w:tc>
        <w:tc>
          <w:tcPr>
            <w:tcW w:w="660" w:type="dxa"/>
          </w:tcPr>
          <w:p w14:paraId="3986E29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是</w:t>
            </w:r>
          </w:p>
        </w:tc>
      </w:tr>
      <w:tr w14:paraId="1B1E9DB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6A75D6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79B2036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课件生成接口</w:t>
            </w:r>
          </w:p>
        </w:tc>
        <w:tc>
          <w:tcPr>
            <w:tcW w:w="900" w:type="dxa"/>
          </w:tcPr>
          <w:p w14:paraId="6B3D048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316FCB6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/slides</w:t>
            </w:r>
          </w:p>
        </w:tc>
        <w:tc>
          <w:tcPr>
            <w:tcW w:w="2200" w:type="dxa"/>
          </w:tcPr>
          <w:p w14:paraId="18C82F5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查询课件列表</w:t>
            </w:r>
          </w:p>
        </w:tc>
        <w:tc>
          <w:tcPr>
            <w:tcW w:w="660" w:type="dxa"/>
          </w:tcPr>
          <w:p w14:paraId="17AD604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5768371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B95B2C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1C502D8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课件生成接口</w:t>
            </w:r>
          </w:p>
        </w:tc>
        <w:tc>
          <w:tcPr>
            <w:tcW w:w="900" w:type="dxa"/>
          </w:tcPr>
          <w:p w14:paraId="0D6A615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6C50FFD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/slides/generate</w:t>
            </w:r>
          </w:p>
        </w:tc>
        <w:tc>
          <w:tcPr>
            <w:tcW w:w="2200" w:type="dxa"/>
          </w:tcPr>
          <w:p w14:paraId="473B224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生成课件</w:t>
            </w:r>
          </w:p>
        </w:tc>
        <w:tc>
          <w:tcPr>
            <w:tcW w:w="660" w:type="dxa"/>
          </w:tcPr>
          <w:p w14:paraId="36E92BB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28755D8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FFEB72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159FC33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课件生成接口</w:t>
            </w:r>
          </w:p>
        </w:tc>
        <w:tc>
          <w:tcPr>
            <w:tcW w:w="900" w:type="dxa"/>
          </w:tcPr>
          <w:p w14:paraId="5FE42A7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6217254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/slides/{slide_id}</w:t>
            </w:r>
          </w:p>
        </w:tc>
        <w:tc>
          <w:tcPr>
            <w:tcW w:w="2200" w:type="dxa"/>
          </w:tcPr>
          <w:p w14:paraId="331B99C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获取课件详情</w:t>
            </w:r>
          </w:p>
        </w:tc>
        <w:tc>
          <w:tcPr>
            <w:tcW w:w="660" w:type="dxa"/>
          </w:tcPr>
          <w:p w14:paraId="34439E8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35EBB77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69249B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27C26C3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课件生成接口</w:t>
            </w:r>
          </w:p>
        </w:tc>
        <w:tc>
          <w:tcPr>
            <w:tcW w:w="900" w:type="dxa"/>
          </w:tcPr>
          <w:p w14:paraId="4B917D7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6F73737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/slides/{slide_id}/download</w:t>
            </w:r>
          </w:p>
        </w:tc>
        <w:tc>
          <w:tcPr>
            <w:tcW w:w="2200" w:type="dxa"/>
          </w:tcPr>
          <w:p w14:paraId="06AE02F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下载课件文件</w:t>
            </w:r>
          </w:p>
        </w:tc>
        <w:tc>
          <w:tcPr>
            <w:tcW w:w="660" w:type="dxa"/>
          </w:tcPr>
          <w:p w14:paraId="2E13BF1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0F3379C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42AB379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2135F4F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教学视频接口</w:t>
            </w:r>
          </w:p>
        </w:tc>
        <w:tc>
          <w:tcPr>
            <w:tcW w:w="900" w:type="dxa"/>
          </w:tcPr>
          <w:p w14:paraId="0A1C4EC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POST</w:t>
            </w:r>
          </w:p>
        </w:tc>
        <w:tc>
          <w:tcPr>
            <w:tcW w:w="2700" w:type="dxa"/>
          </w:tcPr>
          <w:p w14:paraId="685F79A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/teaching-video</w:t>
            </w:r>
          </w:p>
        </w:tc>
        <w:tc>
          <w:tcPr>
            <w:tcW w:w="2200" w:type="dxa"/>
          </w:tcPr>
          <w:p w14:paraId="67CEA67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创建教学视频生成任务</w:t>
            </w:r>
          </w:p>
        </w:tc>
        <w:tc>
          <w:tcPr>
            <w:tcW w:w="660" w:type="dxa"/>
          </w:tcPr>
          <w:p w14:paraId="2E7F042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625E89E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CA9102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5AE2FF6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教学视频接口</w:t>
            </w:r>
          </w:p>
        </w:tc>
        <w:tc>
          <w:tcPr>
            <w:tcW w:w="900" w:type="dxa"/>
          </w:tcPr>
          <w:p w14:paraId="0DFDFBA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21FE129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/teaching-videos</w:t>
            </w:r>
          </w:p>
        </w:tc>
        <w:tc>
          <w:tcPr>
            <w:tcW w:w="2200" w:type="dxa"/>
          </w:tcPr>
          <w:p w14:paraId="288CA54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查询教学视频列表</w:t>
            </w:r>
          </w:p>
        </w:tc>
        <w:tc>
          <w:tcPr>
            <w:tcW w:w="660" w:type="dxa"/>
          </w:tcPr>
          <w:p w14:paraId="60D0743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1F222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BB4AFE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63AE685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教学视频接口</w:t>
            </w:r>
          </w:p>
        </w:tc>
        <w:tc>
          <w:tcPr>
            <w:tcW w:w="900" w:type="dxa"/>
          </w:tcPr>
          <w:p w14:paraId="4C15879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DELETE</w:t>
            </w:r>
          </w:p>
        </w:tc>
        <w:tc>
          <w:tcPr>
            <w:tcW w:w="2700" w:type="dxa"/>
          </w:tcPr>
          <w:p w14:paraId="391256A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/teaching-videos/{video_id}</w:t>
            </w:r>
          </w:p>
        </w:tc>
        <w:tc>
          <w:tcPr>
            <w:tcW w:w="2200" w:type="dxa"/>
          </w:tcPr>
          <w:p w14:paraId="1C527B0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删除教学视频</w:t>
            </w:r>
          </w:p>
        </w:tc>
        <w:tc>
          <w:tcPr>
            <w:tcW w:w="660" w:type="dxa"/>
          </w:tcPr>
          <w:p w14:paraId="1819676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5339EAB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0E0F7C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7126279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教学视频接口</w:t>
            </w:r>
          </w:p>
        </w:tc>
        <w:tc>
          <w:tcPr>
            <w:tcW w:w="900" w:type="dxa"/>
          </w:tcPr>
          <w:p w14:paraId="7218211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4F0E3D1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/teaching-videos/{video_id}</w:t>
            </w:r>
          </w:p>
        </w:tc>
        <w:tc>
          <w:tcPr>
            <w:tcW w:w="2200" w:type="dxa"/>
          </w:tcPr>
          <w:p w14:paraId="397F99C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获取教学视频详情</w:t>
            </w:r>
          </w:p>
        </w:tc>
        <w:tc>
          <w:tcPr>
            <w:tcW w:w="660" w:type="dxa"/>
          </w:tcPr>
          <w:p w14:paraId="37EAB34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否</w:t>
            </w:r>
          </w:p>
        </w:tc>
      </w:tr>
      <w:tr w14:paraId="2459104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4B96E7B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34EA56E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教学视频接口</w:t>
            </w:r>
          </w:p>
        </w:tc>
        <w:tc>
          <w:tcPr>
            <w:tcW w:w="900" w:type="dxa"/>
          </w:tcPr>
          <w:p w14:paraId="7E2FBC8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GET</w:t>
            </w:r>
          </w:p>
        </w:tc>
        <w:tc>
          <w:tcPr>
            <w:tcW w:w="2700" w:type="dxa"/>
          </w:tcPr>
          <w:p w14:paraId="29D7DC2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/teaching-videos/{video_id}/video</w:t>
            </w:r>
          </w:p>
        </w:tc>
        <w:tc>
          <w:tcPr>
            <w:tcW w:w="2200" w:type="dxa"/>
          </w:tcPr>
          <w:p w14:paraId="01E735B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播放教学视频</w:t>
            </w:r>
          </w:p>
        </w:tc>
        <w:tc>
          <w:tcPr>
            <w:tcW w:w="660" w:type="dxa"/>
          </w:tcPr>
          <w:p w14:paraId="33F0398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是</w:t>
            </w:r>
          </w:p>
        </w:tc>
      </w:tr>
      <w:tr w14:paraId="725B422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4389311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教学内容服务</w:t>
            </w:r>
          </w:p>
        </w:tc>
        <w:tc>
          <w:tcPr>
            <w:tcW w:w="1400" w:type="dxa"/>
          </w:tcPr>
          <w:p w14:paraId="3E6594D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教学视频接口</w:t>
            </w:r>
          </w:p>
        </w:tc>
        <w:tc>
          <w:tcPr>
            <w:tcW w:w="900" w:type="dxa"/>
          </w:tcPr>
          <w:p w14:paraId="2AFE39E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WEBSOCKET</w:t>
            </w:r>
          </w:p>
        </w:tc>
        <w:tc>
          <w:tcPr>
            <w:tcW w:w="2700" w:type="dxa"/>
          </w:tcPr>
          <w:p w14:paraId="5F2AB14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/ws/teaching-video</w:t>
            </w:r>
          </w:p>
        </w:tc>
        <w:tc>
          <w:tcPr>
            <w:tcW w:w="2200" w:type="dxa"/>
          </w:tcPr>
          <w:p w14:paraId="4BD7382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订阅教学视频生成过程</w:t>
            </w:r>
          </w:p>
        </w:tc>
        <w:tc>
          <w:tcPr>
            <w:tcW w:w="660" w:type="dxa"/>
          </w:tcPr>
          <w:p w14:paraId="7FF6E51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是</w:t>
            </w:r>
          </w:p>
        </w:tc>
      </w:tr>
    </w:tbl>
    <w:p w14:paraId="19D7B07F">
      <w:pPr>
        <w:spacing w:after="40"/>
      </w:pPr>
    </w:p>
    <w:p w14:paraId="7D2CAB55">
      <w:pPr>
        <w:pStyle w:val="3"/>
      </w:pPr>
      <w:r>
        <w:t>平台基础服务</w:t>
      </w:r>
    </w:p>
    <w:p w14:paraId="5FD0D59C">
      <w:r>
        <w:rPr>
          <w:rFonts w:ascii="微软雅黑" w:hAnsi="微软雅黑" w:eastAsia="微软雅黑"/>
          <w:color w:val="595959"/>
          <w:sz w:val="20"/>
        </w:rPr>
        <w:t>应用根路径与健康状态检查。</w:t>
      </w:r>
    </w:p>
    <w:p w14:paraId="438680D3">
      <w:pPr>
        <w:pStyle w:val="4"/>
      </w:pPr>
      <w:r>
        <w:t>基础健康检查接口</w:t>
      </w:r>
      <w:bookmarkStart w:id="0" w:name="_GoBack"/>
      <w:bookmarkEnd w:id="0"/>
    </w:p>
    <w:p w14:paraId="2CD6D534">
      <w:pPr>
        <w:pStyle w:val="5"/>
      </w:pPr>
      <w:r>
        <w:t>根路径健康检查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759EC73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B9AB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E21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</w:t>
            </w:r>
          </w:p>
        </w:tc>
      </w:tr>
      <w:tr w14:paraId="33D6082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BC8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007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3F02343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FACC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34E5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46F468F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E5FE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8FA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635ECC5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E3DC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4120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41C434C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3BF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16C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backend\core\app_factory.py:67</w:t>
            </w:r>
          </w:p>
        </w:tc>
      </w:tr>
    </w:tbl>
    <w:p w14:paraId="022DCBCE"/>
    <w:p w14:paraId="0FFC6891">
      <w:r>
        <w:rPr>
          <w:rFonts w:ascii="微软雅黑" w:hAnsi="微软雅黑" w:eastAsia="微软雅黑"/>
          <w:sz w:val="19"/>
        </w:rPr>
        <w:t>接口描述：根路径健康检查。</w:t>
      </w:r>
    </w:p>
    <w:p w14:paraId="5534BA0F">
      <w:r>
        <w:rPr>
          <w:rFonts w:ascii="微软雅黑" w:hAnsi="微软雅黑" w:eastAsia="微软雅黑"/>
          <w:b/>
          <w:sz w:val="19"/>
        </w:rPr>
        <w:t>请求示例：</w:t>
      </w:r>
    </w:p>
    <w:p w14:paraId="2CA9852F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32A7F3F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B5A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218B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6BA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FF75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579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A05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BF53E4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70B854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7DD6C51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492879E7">
            <w:pPr>
              <w:spacing w:after="0"/>
            </w:pPr>
          </w:p>
        </w:tc>
        <w:tc>
          <w:tcPr>
            <w:tcW w:w="900" w:type="dxa"/>
          </w:tcPr>
          <w:p w14:paraId="4008C9C1">
            <w:pPr>
              <w:spacing w:after="0"/>
            </w:pPr>
          </w:p>
        </w:tc>
        <w:tc>
          <w:tcPr>
            <w:tcW w:w="1600" w:type="dxa"/>
          </w:tcPr>
          <w:p w14:paraId="71B0E57D">
            <w:pPr>
              <w:spacing w:after="0"/>
            </w:pPr>
          </w:p>
        </w:tc>
        <w:tc>
          <w:tcPr>
            <w:tcW w:w="1360" w:type="dxa"/>
          </w:tcPr>
          <w:p w14:paraId="58A3A87E">
            <w:pPr>
              <w:spacing w:after="0"/>
            </w:pPr>
          </w:p>
        </w:tc>
      </w:tr>
    </w:tbl>
    <w:p w14:paraId="3F452A8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774E74B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4AA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C2B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539D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7B280B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0CC3F5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37FC51E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62E8FD94">
            <w:pPr>
              <w:spacing w:after="0"/>
            </w:pPr>
          </w:p>
        </w:tc>
      </w:tr>
    </w:tbl>
    <w:p w14:paraId="0E40DCBD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7EE1AFA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734D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F3A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9D60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143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D6DE6C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460A4A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status</w:t>
            </w:r>
          </w:p>
        </w:tc>
        <w:tc>
          <w:tcPr>
            <w:tcW w:w="3800" w:type="dxa"/>
          </w:tcPr>
          <w:p w14:paraId="30461FA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状态</w:t>
            </w:r>
          </w:p>
        </w:tc>
        <w:tc>
          <w:tcPr>
            <w:tcW w:w="1600" w:type="dxa"/>
          </w:tcPr>
          <w:p w14:paraId="437B341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5F597293">
            <w:pPr>
              <w:spacing w:after="0"/>
            </w:pPr>
          </w:p>
        </w:tc>
      </w:tr>
      <w:tr w14:paraId="07CEA29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F7DE82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message</w:t>
            </w:r>
          </w:p>
        </w:tc>
        <w:tc>
          <w:tcPr>
            <w:tcW w:w="3800" w:type="dxa"/>
          </w:tcPr>
          <w:p w14:paraId="042322F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消息内容</w:t>
            </w:r>
          </w:p>
        </w:tc>
        <w:tc>
          <w:tcPr>
            <w:tcW w:w="1600" w:type="dxa"/>
          </w:tcPr>
          <w:p w14:paraId="3FACC53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B130223">
            <w:pPr>
              <w:spacing w:after="0"/>
            </w:pPr>
          </w:p>
        </w:tc>
      </w:tr>
      <w:tr w14:paraId="1235B71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2E86F6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version</w:t>
            </w:r>
          </w:p>
        </w:tc>
        <w:tc>
          <w:tcPr>
            <w:tcW w:w="3800" w:type="dxa"/>
          </w:tcPr>
          <w:p w14:paraId="1747108F">
            <w:pPr>
              <w:spacing w:after="0"/>
            </w:pPr>
          </w:p>
        </w:tc>
        <w:tc>
          <w:tcPr>
            <w:tcW w:w="1600" w:type="dxa"/>
          </w:tcPr>
          <w:p w14:paraId="60EBE95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0D3DD9CF">
            <w:pPr>
              <w:spacing w:after="0"/>
            </w:pPr>
          </w:p>
        </w:tc>
      </w:tr>
    </w:tbl>
    <w:p w14:paraId="7173AFD9">
      <w:pPr>
        <w:spacing w:after="40"/>
      </w:pPr>
    </w:p>
    <w:p w14:paraId="48AC4C4B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395C83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046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"status": "ok",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"message": "EduMind Python Backend is running",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"version": "1.0.0"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3A006A24">
      <w:pPr>
        <w:pStyle w:val="5"/>
      </w:pPr>
      <w:r>
        <w:t>服务健康检查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C64AE6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7D6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2045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/health</w:t>
            </w:r>
          </w:p>
        </w:tc>
      </w:tr>
      <w:tr w14:paraId="023D2A1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1B62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427B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0CC9DBA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D14C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EB15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71729DC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4123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87D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50FDE97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AE1A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C3C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6D4A7ED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8462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D5C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backend\core\app_factory.py:78</w:t>
            </w:r>
          </w:p>
        </w:tc>
      </w:tr>
    </w:tbl>
    <w:p w14:paraId="248F7B53"/>
    <w:p w14:paraId="48C7A51D">
      <w:r>
        <w:rPr>
          <w:rFonts w:ascii="微软雅黑" w:hAnsi="微软雅黑" w:eastAsia="微软雅黑"/>
          <w:sz w:val="19"/>
        </w:rPr>
        <w:t>接口描述：服务健康检查。</w:t>
      </w:r>
    </w:p>
    <w:p w14:paraId="2329CBC7">
      <w:r>
        <w:rPr>
          <w:rFonts w:ascii="微软雅黑" w:hAnsi="微软雅黑" w:eastAsia="微软雅黑"/>
          <w:b/>
          <w:sz w:val="19"/>
        </w:rPr>
        <w:t>请求示例：</w:t>
      </w:r>
    </w:p>
    <w:p w14:paraId="44346FA8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33B5254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1307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BF5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FC1B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77B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53A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8CE1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2BDFE4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D0D1A0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65B05EC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1D8168FD">
            <w:pPr>
              <w:spacing w:after="0"/>
            </w:pPr>
          </w:p>
        </w:tc>
        <w:tc>
          <w:tcPr>
            <w:tcW w:w="900" w:type="dxa"/>
          </w:tcPr>
          <w:p w14:paraId="7E57052E">
            <w:pPr>
              <w:spacing w:after="0"/>
            </w:pPr>
          </w:p>
        </w:tc>
        <w:tc>
          <w:tcPr>
            <w:tcW w:w="1600" w:type="dxa"/>
          </w:tcPr>
          <w:p w14:paraId="0347CF91">
            <w:pPr>
              <w:spacing w:after="0"/>
            </w:pPr>
          </w:p>
        </w:tc>
        <w:tc>
          <w:tcPr>
            <w:tcW w:w="1360" w:type="dxa"/>
          </w:tcPr>
          <w:p w14:paraId="0290C5D2">
            <w:pPr>
              <w:spacing w:after="0"/>
            </w:pPr>
          </w:p>
        </w:tc>
      </w:tr>
    </w:tbl>
    <w:p w14:paraId="1A53F1A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6EC88A1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36F3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D7EC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FC1E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4E4BD8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1D4265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1FA2123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677E6565">
            <w:pPr>
              <w:spacing w:after="0"/>
            </w:pPr>
          </w:p>
        </w:tc>
      </w:tr>
    </w:tbl>
    <w:p w14:paraId="25764C6F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0910A6C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29C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ECA3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BD62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6B1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DD1D38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28010A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status</w:t>
            </w:r>
          </w:p>
        </w:tc>
        <w:tc>
          <w:tcPr>
            <w:tcW w:w="3800" w:type="dxa"/>
          </w:tcPr>
          <w:p w14:paraId="2DF8957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状态</w:t>
            </w:r>
          </w:p>
        </w:tc>
        <w:tc>
          <w:tcPr>
            <w:tcW w:w="1600" w:type="dxa"/>
          </w:tcPr>
          <w:p w14:paraId="68DC7BD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437DCAA3">
            <w:pPr>
              <w:spacing w:after="0"/>
            </w:pPr>
          </w:p>
        </w:tc>
      </w:tr>
      <w:tr w14:paraId="02070E0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1472CD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llm_provider</w:t>
            </w:r>
          </w:p>
        </w:tc>
        <w:tc>
          <w:tcPr>
            <w:tcW w:w="3800" w:type="dxa"/>
          </w:tcPr>
          <w:p w14:paraId="252FD945">
            <w:pPr>
              <w:spacing w:after="0"/>
            </w:pPr>
          </w:p>
        </w:tc>
        <w:tc>
          <w:tcPr>
            <w:tcW w:w="1600" w:type="dxa"/>
          </w:tcPr>
          <w:p w14:paraId="2923436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8B0112E">
            <w:pPr>
              <w:spacing w:after="0"/>
            </w:pPr>
          </w:p>
        </w:tc>
      </w:tr>
      <w:tr w14:paraId="769CF78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B718A4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emb_provider</w:t>
            </w:r>
          </w:p>
        </w:tc>
        <w:tc>
          <w:tcPr>
            <w:tcW w:w="3800" w:type="dxa"/>
          </w:tcPr>
          <w:p w14:paraId="2C834200">
            <w:pPr>
              <w:spacing w:after="0"/>
            </w:pPr>
          </w:p>
        </w:tc>
        <w:tc>
          <w:tcPr>
            <w:tcW w:w="1600" w:type="dxa"/>
          </w:tcPr>
          <w:p w14:paraId="337F283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0297BE51">
            <w:pPr>
              <w:spacing w:after="0"/>
            </w:pPr>
          </w:p>
        </w:tc>
      </w:tr>
      <w:tr w14:paraId="110865A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E72A04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service_boundaries</w:t>
            </w:r>
          </w:p>
        </w:tc>
        <w:tc>
          <w:tcPr>
            <w:tcW w:w="3800" w:type="dxa"/>
          </w:tcPr>
          <w:p w14:paraId="78727627">
            <w:pPr>
              <w:spacing w:after="0"/>
            </w:pPr>
          </w:p>
        </w:tc>
        <w:tc>
          <w:tcPr>
            <w:tcW w:w="1600" w:type="dxa"/>
          </w:tcPr>
          <w:p w14:paraId="2A59E85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array</w:t>
            </w:r>
          </w:p>
        </w:tc>
        <w:tc>
          <w:tcPr>
            <w:tcW w:w="1760" w:type="dxa"/>
          </w:tcPr>
          <w:p w14:paraId="172532FE">
            <w:pPr>
              <w:spacing w:after="0"/>
            </w:pPr>
          </w:p>
        </w:tc>
      </w:tr>
    </w:tbl>
    <w:p w14:paraId="79C5E35B">
      <w:pPr>
        <w:spacing w:after="40"/>
      </w:pPr>
    </w:p>
    <w:p w14:paraId="1F606CE0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0D6F06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CC0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"status": "healthy",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"llm_provider": "provider",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"emb_provider": "provider",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"service_boundaries": []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002786C7">
      <w:pPr>
        <w:pStyle w:val="3"/>
      </w:pPr>
      <w:r>
        <w:t>身份认证服务</w:t>
      </w:r>
    </w:p>
    <w:p w14:paraId="55AED252">
      <w:r>
        <w:rPr>
          <w:rFonts w:ascii="微软雅黑" w:hAnsi="微软雅黑" w:eastAsia="微软雅黑"/>
          <w:color w:val="595959"/>
          <w:sz w:val="20"/>
        </w:rPr>
        <w:t>账号、会话、鉴权和令牌解析。</w:t>
      </w:r>
    </w:p>
    <w:p w14:paraId="3C7B572D">
      <w:pPr>
        <w:pStyle w:val="4"/>
      </w:pPr>
      <w:r>
        <w:t>用户认证接口</w:t>
      </w:r>
    </w:p>
    <w:p w14:paraId="5C0AFE7F">
      <w:pPr>
        <w:pStyle w:val="5"/>
      </w:pPr>
      <w:r>
        <w:t>修改密码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383BC0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500C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8186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/auth/change-password</w:t>
            </w:r>
          </w:p>
        </w:tc>
      </w:tr>
      <w:tr w14:paraId="5BDD0FD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3F8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474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3B35E4D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6DF4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9F31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36AEC2E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CCB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FFC9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3A352E9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C7F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63EF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26CB9DE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CCB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5952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backend\api\routes\auth.py:88</w:t>
            </w:r>
          </w:p>
        </w:tc>
      </w:tr>
    </w:tbl>
    <w:p w14:paraId="3F9C6DB6"/>
    <w:p w14:paraId="1BBA0BB2">
      <w:r>
        <w:rPr>
          <w:rFonts w:ascii="微软雅黑" w:hAnsi="微软雅黑" w:eastAsia="微软雅黑"/>
          <w:sz w:val="19"/>
        </w:rPr>
        <w:t>接口描述：修改密码。</w:t>
      </w:r>
    </w:p>
    <w:p w14:paraId="6D4E1574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71CD3D9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CAC8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"old_password":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"new_password":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"confirm_password":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56D4B18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226E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013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06E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D8A0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915F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693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841C1A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1C5C33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payload</w:t>
            </w:r>
          </w:p>
        </w:tc>
        <w:tc>
          <w:tcPr>
            <w:tcW w:w="2600" w:type="dxa"/>
          </w:tcPr>
          <w:p w14:paraId="3FD5BEF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请求参数实体</w:t>
            </w:r>
          </w:p>
        </w:tc>
        <w:tc>
          <w:tcPr>
            <w:tcW w:w="1200" w:type="dxa"/>
          </w:tcPr>
          <w:p w14:paraId="6542495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body</w:t>
            </w:r>
          </w:p>
        </w:tc>
        <w:tc>
          <w:tcPr>
            <w:tcW w:w="900" w:type="dxa"/>
          </w:tcPr>
          <w:p w14:paraId="328D730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2C30179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ChangePasswordPayload</w:t>
            </w:r>
          </w:p>
        </w:tc>
        <w:tc>
          <w:tcPr>
            <w:tcW w:w="1360" w:type="dxa"/>
          </w:tcPr>
          <w:p w14:paraId="267FD5D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ChangePasswordPayload</w:t>
            </w:r>
          </w:p>
        </w:tc>
      </w:tr>
      <w:tr w14:paraId="53F9D2D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7BAC16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old_password</w:t>
            </w:r>
          </w:p>
        </w:tc>
        <w:tc>
          <w:tcPr>
            <w:tcW w:w="2600" w:type="dxa"/>
          </w:tcPr>
          <w:p w14:paraId="618D2E7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旧密码</w:t>
            </w:r>
          </w:p>
        </w:tc>
        <w:tc>
          <w:tcPr>
            <w:tcW w:w="1200" w:type="dxa"/>
          </w:tcPr>
          <w:p w14:paraId="50069360">
            <w:pPr>
              <w:spacing w:after="0"/>
            </w:pPr>
          </w:p>
        </w:tc>
        <w:tc>
          <w:tcPr>
            <w:tcW w:w="900" w:type="dxa"/>
          </w:tcPr>
          <w:p w14:paraId="4D42281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212294A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0C1F836E">
            <w:pPr>
              <w:spacing w:after="0"/>
            </w:pPr>
          </w:p>
        </w:tc>
      </w:tr>
      <w:tr w14:paraId="54FA503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B6D436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new_password</w:t>
            </w:r>
          </w:p>
        </w:tc>
        <w:tc>
          <w:tcPr>
            <w:tcW w:w="2600" w:type="dxa"/>
          </w:tcPr>
          <w:p w14:paraId="255CBE7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新密码</w:t>
            </w:r>
          </w:p>
        </w:tc>
        <w:tc>
          <w:tcPr>
            <w:tcW w:w="1200" w:type="dxa"/>
          </w:tcPr>
          <w:p w14:paraId="58745B25">
            <w:pPr>
              <w:spacing w:after="0"/>
            </w:pPr>
          </w:p>
        </w:tc>
        <w:tc>
          <w:tcPr>
            <w:tcW w:w="900" w:type="dxa"/>
          </w:tcPr>
          <w:p w14:paraId="649A652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71E21C0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0D0F08BC">
            <w:pPr>
              <w:spacing w:after="0"/>
            </w:pPr>
          </w:p>
        </w:tc>
      </w:tr>
      <w:tr w14:paraId="61EA7D3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DB6288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confirm_password</w:t>
            </w:r>
          </w:p>
        </w:tc>
        <w:tc>
          <w:tcPr>
            <w:tcW w:w="2600" w:type="dxa"/>
          </w:tcPr>
          <w:p w14:paraId="5C8028C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确认新密码</w:t>
            </w:r>
          </w:p>
        </w:tc>
        <w:tc>
          <w:tcPr>
            <w:tcW w:w="1200" w:type="dxa"/>
          </w:tcPr>
          <w:p w14:paraId="2C04D9A8">
            <w:pPr>
              <w:spacing w:after="0"/>
            </w:pPr>
          </w:p>
        </w:tc>
        <w:tc>
          <w:tcPr>
            <w:tcW w:w="900" w:type="dxa"/>
          </w:tcPr>
          <w:p w14:paraId="7D696DA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611BF1B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5F864D87">
            <w:pPr>
              <w:spacing w:after="0"/>
            </w:pPr>
          </w:p>
        </w:tc>
      </w:tr>
    </w:tbl>
    <w:p w14:paraId="56AC505C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35A0058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78A0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1F1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AD86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4331D6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354586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08A4107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7471FCB1">
            <w:pPr>
              <w:spacing w:after="0"/>
            </w:pPr>
          </w:p>
        </w:tc>
      </w:tr>
    </w:tbl>
    <w:p w14:paraId="13AB4C5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3DDB067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41C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203B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A845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5A9F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B9509A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B04776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49E87E8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0050E9C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039258B1">
            <w:pPr>
              <w:spacing w:after="0"/>
            </w:pPr>
          </w:p>
        </w:tc>
      </w:tr>
    </w:tbl>
    <w:p w14:paraId="0033684A">
      <w:pPr>
        <w:spacing w:after="40"/>
      </w:pPr>
    </w:p>
    <w:p w14:paraId="07C83CA5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BB3942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2A5C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75A0165B">
      <w:pPr>
        <w:pStyle w:val="5"/>
      </w:pPr>
      <w:r>
        <w:t>删除账号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81BA04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668E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5B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/auth/delete-account</w:t>
            </w:r>
          </w:p>
        </w:tc>
      </w:tr>
      <w:tr w14:paraId="28B93D9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BC03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F1D7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562A18E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F0E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8A5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4FFAB38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319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97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18D2872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1DC5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77E6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5233066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F2F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4D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backend\api\routes\auth.py:99</w:t>
            </w:r>
          </w:p>
        </w:tc>
      </w:tr>
    </w:tbl>
    <w:p w14:paraId="50C89402"/>
    <w:p w14:paraId="483E2B9A">
      <w:r>
        <w:rPr>
          <w:rFonts w:ascii="微软雅黑" w:hAnsi="微软雅黑" w:eastAsia="微软雅黑"/>
          <w:sz w:val="19"/>
        </w:rPr>
        <w:t>接口描述：删除账号。</w:t>
      </w:r>
    </w:p>
    <w:p w14:paraId="1F3EA466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71499F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87C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"password": "password123"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771659A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48E7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8E7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BB8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036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9974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024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23D7DD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3177E3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payload</w:t>
            </w:r>
          </w:p>
        </w:tc>
        <w:tc>
          <w:tcPr>
            <w:tcW w:w="2600" w:type="dxa"/>
          </w:tcPr>
          <w:p w14:paraId="393C768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请求参数实体</w:t>
            </w:r>
          </w:p>
        </w:tc>
        <w:tc>
          <w:tcPr>
            <w:tcW w:w="1200" w:type="dxa"/>
          </w:tcPr>
          <w:p w14:paraId="5F02928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body</w:t>
            </w:r>
          </w:p>
        </w:tc>
        <w:tc>
          <w:tcPr>
            <w:tcW w:w="900" w:type="dxa"/>
          </w:tcPr>
          <w:p w14:paraId="28A3C58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5B8718E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DeleteAccountPayload</w:t>
            </w:r>
          </w:p>
        </w:tc>
        <w:tc>
          <w:tcPr>
            <w:tcW w:w="1360" w:type="dxa"/>
          </w:tcPr>
          <w:p w14:paraId="48A1EDD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DeleteAccountPayload</w:t>
            </w:r>
          </w:p>
        </w:tc>
      </w:tr>
      <w:tr w14:paraId="11A40D5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A66B69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password</w:t>
            </w:r>
          </w:p>
        </w:tc>
        <w:tc>
          <w:tcPr>
            <w:tcW w:w="2600" w:type="dxa"/>
          </w:tcPr>
          <w:p w14:paraId="70828E5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密码</w:t>
            </w:r>
          </w:p>
        </w:tc>
        <w:tc>
          <w:tcPr>
            <w:tcW w:w="1200" w:type="dxa"/>
          </w:tcPr>
          <w:p w14:paraId="56427A2B">
            <w:pPr>
              <w:spacing w:after="0"/>
            </w:pPr>
          </w:p>
        </w:tc>
        <w:tc>
          <w:tcPr>
            <w:tcW w:w="900" w:type="dxa"/>
          </w:tcPr>
          <w:p w14:paraId="34A5EC1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2D65FC2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00FC44E0">
            <w:pPr>
              <w:spacing w:after="0"/>
            </w:pPr>
          </w:p>
        </w:tc>
      </w:tr>
    </w:tbl>
    <w:p w14:paraId="04B5F098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06D1F73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D105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EA34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9E80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ECC2DE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386B91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7CBD2C5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73DA2B01">
            <w:pPr>
              <w:spacing w:after="0"/>
            </w:pPr>
          </w:p>
        </w:tc>
      </w:tr>
    </w:tbl>
    <w:p w14:paraId="51619DB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B4994B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141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1ABD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53C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174B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70A965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4FD826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7A1EFE1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3CC0941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53513E20">
            <w:pPr>
              <w:spacing w:after="0"/>
            </w:pPr>
          </w:p>
        </w:tc>
      </w:tr>
    </w:tbl>
    <w:p w14:paraId="7C8D508A">
      <w:pPr>
        <w:spacing w:after="40"/>
      </w:pPr>
    </w:p>
    <w:p w14:paraId="33B416DB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96CDB4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8553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44F6DCB0">
      <w:pPr>
        <w:pStyle w:val="5"/>
      </w:pPr>
      <w:r>
        <w:t>内部服务解析用户令牌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474848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992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928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/auth/internal/resolve</w:t>
            </w:r>
          </w:p>
        </w:tc>
      </w:tr>
      <w:tr w14:paraId="427F90F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66B2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30EA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4F435F8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680B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4010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044CED3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D17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87CE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1D641B6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3031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1FA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是</w:t>
            </w:r>
          </w:p>
        </w:tc>
      </w:tr>
      <w:tr w14:paraId="1EEDD8B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558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323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backend\api\routes\auth.py:75</w:t>
            </w:r>
          </w:p>
        </w:tc>
      </w:tr>
    </w:tbl>
    <w:p w14:paraId="3C2E47A3"/>
    <w:p w14:paraId="6D09C852">
      <w:r>
        <w:rPr>
          <w:rFonts w:ascii="微软雅黑" w:hAnsi="微软雅黑" w:eastAsia="微软雅黑"/>
          <w:sz w:val="19"/>
        </w:rPr>
        <w:t>接口描述：内部服务解析用户令牌，主要供服务内部调用。</w:t>
      </w:r>
    </w:p>
    <w:p w14:paraId="1A0EDE1D">
      <w:r>
        <w:rPr>
          <w:rFonts w:ascii="微软雅黑" w:hAnsi="微软雅黑" w:eastAsia="微软雅黑"/>
          <w:b/>
          <w:sz w:val="19"/>
        </w:rPr>
        <w:t>请求示例：</w:t>
      </w:r>
    </w:p>
    <w:p w14:paraId="5C78A02E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158AE9C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6D78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FA9F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329C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7DBD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17F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FB3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6AFC4E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943B23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authorization</w:t>
            </w:r>
          </w:p>
        </w:tc>
        <w:tc>
          <w:tcPr>
            <w:tcW w:w="2600" w:type="dxa"/>
          </w:tcPr>
          <w:p w14:paraId="5085252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Authorization请求头，格式为Bearer token</w:t>
            </w:r>
          </w:p>
        </w:tc>
        <w:tc>
          <w:tcPr>
            <w:tcW w:w="1200" w:type="dxa"/>
          </w:tcPr>
          <w:p w14:paraId="0A0253A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header</w:t>
            </w:r>
          </w:p>
        </w:tc>
        <w:tc>
          <w:tcPr>
            <w:tcW w:w="900" w:type="dxa"/>
          </w:tcPr>
          <w:p w14:paraId="1E8BFCB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452CAC2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41D9F3C9">
            <w:pPr>
              <w:spacing w:after="0"/>
            </w:pPr>
          </w:p>
        </w:tc>
      </w:tr>
      <w:tr w14:paraId="71362FC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EF6E84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x_internal_service_token</w:t>
            </w:r>
          </w:p>
        </w:tc>
        <w:tc>
          <w:tcPr>
            <w:tcW w:w="2600" w:type="dxa"/>
          </w:tcPr>
          <w:p w14:paraId="75B870F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内部服务调用令牌</w:t>
            </w:r>
          </w:p>
        </w:tc>
        <w:tc>
          <w:tcPr>
            <w:tcW w:w="1200" w:type="dxa"/>
          </w:tcPr>
          <w:p w14:paraId="045B1C7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header</w:t>
            </w:r>
          </w:p>
        </w:tc>
        <w:tc>
          <w:tcPr>
            <w:tcW w:w="900" w:type="dxa"/>
          </w:tcPr>
          <w:p w14:paraId="4BC68A0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3EFC44A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4CAD6406">
            <w:pPr>
              <w:spacing w:after="0"/>
            </w:pPr>
          </w:p>
        </w:tc>
      </w:tr>
    </w:tbl>
    <w:p w14:paraId="1FCC690B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3FDF7CA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298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DB87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069C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AE3F16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1A673A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1CE39A7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384C978A">
            <w:pPr>
              <w:spacing w:after="0"/>
            </w:pPr>
          </w:p>
        </w:tc>
      </w:tr>
    </w:tbl>
    <w:p w14:paraId="3F918C25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39E9975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839D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17D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576A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CFBB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E7F4FC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24939E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7D90732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505B6ED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4E76156E">
            <w:pPr>
              <w:spacing w:after="0"/>
            </w:pPr>
          </w:p>
        </w:tc>
      </w:tr>
      <w:tr w14:paraId="36D09E6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F61357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user</w:t>
            </w:r>
          </w:p>
        </w:tc>
        <w:tc>
          <w:tcPr>
            <w:tcW w:w="3800" w:type="dxa"/>
          </w:tcPr>
          <w:p w14:paraId="0479711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用户信息</w:t>
            </w:r>
          </w:p>
        </w:tc>
        <w:tc>
          <w:tcPr>
            <w:tcW w:w="1600" w:type="dxa"/>
          </w:tcPr>
          <w:p w14:paraId="1236190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7A68F60E">
            <w:pPr>
              <w:spacing w:after="0"/>
            </w:pPr>
          </w:p>
        </w:tc>
      </w:tr>
    </w:tbl>
    <w:p w14:paraId="580ADB06">
      <w:pPr>
        <w:spacing w:after="40"/>
      </w:pPr>
    </w:p>
    <w:p w14:paraId="3C6183E0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F0373D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7973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"user":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40BACDFA">
      <w:pPr>
        <w:pStyle w:val="5"/>
      </w:pPr>
      <w:r>
        <w:t>用户登录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A7F9C6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E9E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E974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/auth/login</w:t>
            </w:r>
          </w:p>
        </w:tc>
      </w:tr>
      <w:tr w14:paraId="6B0C758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02B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853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0AE28B8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AB7C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C0F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3C8B581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4A0A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C5D9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3FE421E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1027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1665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3E5F5D6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3BA4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31FF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backend\api\routes\auth.py:50</w:t>
            </w:r>
          </w:p>
        </w:tc>
      </w:tr>
    </w:tbl>
    <w:p w14:paraId="09D68BDF"/>
    <w:p w14:paraId="66EEFF74">
      <w:r>
        <w:rPr>
          <w:rFonts w:ascii="微软雅黑" w:hAnsi="微软雅黑" w:eastAsia="微软雅黑"/>
          <w:sz w:val="19"/>
        </w:rPr>
        <w:t>接口描述：用户登录。</w:t>
      </w:r>
    </w:p>
    <w:p w14:paraId="3D6324B3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6DEC8C3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BCAD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"username": "student001",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"password": "password123"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644D2C5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AAC4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A79C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FD56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52C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CEC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19C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D8C5C7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FD9FFF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payload</w:t>
            </w:r>
          </w:p>
        </w:tc>
        <w:tc>
          <w:tcPr>
            <w:tcW w:w="2600" w:type="dxa"/>
          </w:tcPr>
          <w:p w14:paraId="2D109A6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请求参数实体</w:t>
            </w:r>
          </w:p>
        </w:tc>
        <w:tc>
          <w:tcPr>
            <w:tcW w:w="1200" w:type="dxa"/>
          </w:tcPr>
          <w:p w14:paraId="0B9E86C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body</w:t>
            </w:r>
          </w:p>
        </w:tc>
        <w:tc>
          <w:tcPr>
            <w:tcW w:w="900" w:type="dxa"/>
          </w:tcPr>
          <w:p w14:paraId="4D58712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1E6D769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AuthPayload</w:t>
            </w:r>
          </w:p>
        </w:tc>
        <w:tc>
          <w:tcPr>
            <w:tcW w:w="1360" w:type="dxa"/>
          </w:tcPr>
          <w:p w14:paraId="2FD36DF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AuthPayload</w:t>
            </w:r>
          </w:p>
        </w:tc>
      </w:tr>
      <w:tr w14:paraId="61DA6F7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2127F3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username</w:t>
            </w:r>
          </w:p>
        </w:tc>
        <w:tc>
          <w:tcPr>
            <w:tcW w:w="2600" w:type="dxa"/>
          </w:tcPr>
          <w:p w14:paraId="7621D59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用户名</w:t>
            </w:r>
          </w:p>
        </w:tc>
        <w:tc>
          <w:tcPr>
            <w:tcW w:w="1200" w:type="dxa"/>
          </w:tcPr>
          <w:p w14:paraId="70B35A47">
            <w:pPr>
              <w:spacing w:after="0"/>
            </w:pPr>
          </w:p>
        </w:tc>
        <w:tc>
          <w:tcPr>
            <w:tcW w:w="900" w:type="dxa"/>
          </w:tcPr>
          <w:p w14:paraId="5A82CC9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12D0B58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26328B41">
            <w:pPr>
              <w:spacing w:after="0"/>
            </w:pPr>
          </w:p>
        </w:tc>
      </w:tr>
      <w:tr w14:paraId="29A0EEB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582339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password</w:t>
            </w:r>
          </w:p>
        </w:tc>
        <w:tc>
          <w:tcPr>
            <w:tcW w:w="2600" w:type="dxa"/>
          </w:tcPr>
          <w:p w14:paraId="5FE0702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密码</w:t>
            </w:r>
          </w:p>
        </w:tc>
        <w:tc>
          <w:tcPr>
            <w:tcW w:w="1200" w:type="dxa"/>
          </w:tcPr>
          <w:p w14:paraId="6E109DE8">
            <w:pPr>
              <w:spacing w:after="0"/>
            </w:pPr>
          </w:p>
        </w:tc>
        <w:tc>
          <w:tcPr>
            <w:tcW w:w="900" w:type="dxa"/>
          </w:tcPr>
          <w:p w14:paraId="055E123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7EFC9EC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104EE9A0">
            <w:pPr>
              <w:spacing w:after="0"/>
            </w:pPr>
          </w:p>
        </w:tc>
      </w:tr>
    </w:tbl>
    <w:p w14:paraId="62C9FF2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5DFB54D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42BF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465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1791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7B4E39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A67BA7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6686307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069CD440">
            <w:pPr>
              <w:spacing w:after="0"/>
            </w:pPr>
          </w:p>
        </w:tc>
      </w:tr>
    </w:tbl>
    <w:p w14:paraId="2D67A864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258166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ED6B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AA4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A46C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1435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D45712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06934F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3C5D934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1F867A6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45F2F029">
            <w:pPr>
              <w:spacing w:after="0"/>
            </w:pPr>
          </w:p>
        </w:tc>
      </w:tr>
    </w:tbl>
    <w:p w14:paraId="50B279C6">
      <w:pPr>
        <w:spacing w:after="40"/>
      </w:pPr>
    </w:p>
    <w:p w14:paraId="5701FDF6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8B6317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4FD8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3766365B">
      <w:pPr>
        <w:pStyle w:val="5"/>
      </w:pPr>
      <w:r>
        <w:t>退出登录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2E6A75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148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3E3D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/auth/logout</w:t>
            </w:r>
          </w:p>
        </w:tc>
      </w:tr>
      <w:tr w14:paraId="00924C4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0FD3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C05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7A53791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98F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A66E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3D54578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36F0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0E0D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390A48A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B38F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6B06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是</w:t>
            </w:r>
          </w:p>
        </w:tc>
      </w:tr>
      <w:tr w14:paraId="2B6F36F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C92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6D0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backend\api\routes\auth.py:59</w:t>
            </w:r>
          </w:p>
        </w:tc>
      </w:tr>
    </w:tbl>
    <w:p w14:paraId="7E8B6654"/>
    <w:p w14:paraId="4E0B0872">
      <w:r>
        <w:rPr>
          <w:rFonts w:ascii="微软雅黑" w:hAnsi="微软雅黑" w:eastAsia="微软雅黑"/>
          <w:sz w:val="19"/>
        </w:rPr>
        <w:t>接口描述：退出登录。</w:t>
      </w:r>
    </w:p>
    <w:p w14:paraId="48DA5EF3">
      <w:r>
        <w:rPr>
          <w:rFonts w:ascii="微软雅黑" w:hAnsi="微软雅黑" w:eastAsia="微软雅黑"/>
          <w:b/>
          <w:sz w:val="19"/>
        </w:rPr>
        <w:t>请求示例：</w:t>
      </w:r>
    </w:p>
    <w:p w14:paraId="75D6FEE2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5DFFBF8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DAFD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AB9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009F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471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394F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A220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D5EC2A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68DD04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authorization</w:t>
            </w:r>
          </w:p>
        </w:tc>
        <w:tc>
          <w:tcPr>
            <w:tcW w:w="2600" w:type="dxa"/>
          </w:tcPr>
          <w:p w14:paraId="7F71D96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Authorization请求头，格式为Bearer token</w:t>
            </w:r>
          </w:p>
        </w:tc>
        <w:tc>
          <w:tcPr>
            <w:tcW w:w="1200" w:type="dxa"/>
          </w:tcPr>
          <w:p w14:paraId="450C998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header</w:t>
            </w:r>
          </w:p>
        </w:tc>
        <w:tc>
          <w:tcPr>
            <w:tcW w:w="900" w:type="dxa"/>
          </w:tcPr>
          <w:p w14:paraId="59C8231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50C9A2C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5BE84CD0">
            <w:pPr>
              <w:spacing w:after="0"/>
            </w:pPr>
          </w:p>
        </w:tc>
      </w:tr>
    </w:tbl>
    <w:p w14:paraId="28E6AE6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625FA1B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D91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92C4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629C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EBA2E3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C300C0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63A316A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19E40C0A">
            <w:pPr>
              <w:spacing w:after="0"/>
            </w:pPr>
          </w:p>
        </w:tc>
      </w:tr>
    </w:tbl>
    <w:p w14:paraId="08C7B08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6FFAB06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CE9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F98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1EB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CDD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C5BC33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93613A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4BFBC43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78338B3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4A7A2D4A">
            <w:pPr>
              <w:spacing w:after="0"/>
            </w:pPr>
          </w:p>
        </w:tc>
      </w:tr>
    </w:tbl>
    <w:p w14:paraId="3516E50C">
      <w:pPr>
        <w:spacing w:after="40"/>
      </w:pPr>
    </w:p>
    <w:p w14:paraId="3229641F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D76A52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B1E1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567883AF">
      <w:pPr>
        <w:pStyle w:val="5"/>
      </w:pPr>
      <w:r>
        <w:t>获取当前用户信息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267D8D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E5CA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C975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/auth/me</w:t>
            </w:r>
          </w:p>
        </w:tc>
      </w:tr>
      <w:tr w14:paraId="0597BFB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7D3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4226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27FC12A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0620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59DC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3B7795B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924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94B0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0285007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CD93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8AB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是</w:t>
            </w:r>
          </w:p>
        </w:tc>
      </w:tr>
      <w:tr w14:paraId="250F2F8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504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28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backend\api\routes\auth.py:67</w:t>
            </w:r>
          </w:p>
        </w:tc>
      </w:tr>
    </w:tbl>
    <w:p w14:paraId="619B2731"/>
    <w:p w14:paraId="7B20CCDA">
      <w:r>
        <w:rPr>
          <w:rFonts w:ascii="微软雅黑" w:hAnsi="微软雅黑" w:eastAsia="微软雅黑"/>
          <w:sz w:val="19"/>
        </w:rPr>
        <w:t>接口描述：获取当前用户信息。</w:t>
      </w:r>
    </w:p>
    <w:p w14:paraId="63CD24BC">
      <w:r>
        <w:rPr>
          <w:rFonts w:ascii="微软雅黑" w:hAnsi="微软雅黑" w:eastAsia="微软雅黑"/>
          <w:b/>
          <w:sz w:val="19"/>
        </w:rPr>
        <w:t>请求示例：</w:t>
      </w:r>
    </w:p>
    <w:p w14:paraId="7E2D773B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79E1CF5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00C7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1947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C943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A003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9AD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39D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32CDC8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27475F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authorization</w:t>
            </w:r>
          </w:p>
        </w:tc>
        <w:tc>
          <w:tcPr>
            <w:tcW w:w="2600" w:type="dxa"/>
          </w:tcPr>
          <w:p w14:paraId="202C317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Authorization请求头，格式为Bearer token</w:t>
            </w:r>
          </w:p>
        </w:tc>
        <w:tc>
          <w:tcPr>
            <w:tcW w:w="1200" w:type="dxa"/>
          </w:tcPr>
          <w:p w14:paraId="246B5B0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header</w:t>
            </w:r>
          </w:p>
        </w:tc>
        <w:tc>
          <w:tcPr>
            <w:tcW w:w="900" w:type="dxa"/>
          </w:tcPr>
          <w:p w14:paraId="7EF7201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3C1407B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041A4809">
            <w:pPr>
              <w:spacing w:after="0"/>
            </w:pPr>
          </w:p>
        </w:tc>
      </w:tr>
    </w:tbl>
    <w:p w14:paraId="1ADB801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27CE138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19C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E836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8FBF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219933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D7FA8C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3A8F5F1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49B034A0">
            <w:pPr>
              <w:spacing w:after="0"/>
            </w:pPr>
          </w:p>
        </w:tc>
      </w:tr>
    </w:tbl>
    <w:p w14:paraId="4A973492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44C55BA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8BA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DB6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9E5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3FCA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475031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DCD561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6C711F0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0A8D5D9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27C45DDF">
            <w:pPr>
              <w:spacing w:after="0"/>
            </w:pPr>
          </w:p>
        </w:tc>
      </w:tr>
      <w:tr w14:paraId="0E6FBC6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FD125C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user</w:t>
            </w:r>
          </w:p>
        </w:tc>
        <w:tc>
          <w:tcPr>
            <w:tcW w:w="3800" w:type="dxa"/>
          </w:tcPr>
          <w:p w14:paraId="7AB53AC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用户信息</w:t>
            </w:r>
          </w:p>
        </w:tc>
        <w:tc>
          <w:tcPr>
            <w:tcW w:w="1600" w:type="dxa"/>
          </w:tcPr>
          <w:p w14:paraId="1023333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7C9E1872">
            <w:pPr>
              <w:spacing w:after="0"/>
            </w:pPr>
          </w:p>
        </w:tc>
      </w:tr>
    </w:tbl>
    <w:p w14:paraId="4956B309">
      <w:pPr>
        <w:spacing w:after="40"/>
      </w:pPr>
    </w:p>
    <w:p w14:paraId="64A19C8A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4EF4B6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B31C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"user":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0FBBEA0E">
      <w:pPr>
        <w:pStyle w:val="5"/>
      </w:pPr>
      <w:r>
        <w:t>用户注册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3ADEA2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981B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1A9E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/auth/register</w:t>
            </w:r>
          </w:p>
        </w:tc>
      </w:tr>
      <w:tr w14:paraId="303A22E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FDA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3136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5143D6A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59D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AE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203715B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426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0DF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6E87FA5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2D91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9B7D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4B7B7BE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F9D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4ED2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backend\api\routes\auth.py:40</w:t>
            </w:r>
          </w:p>
        </w:tc>
      </w:tr>
    </w:tbl>
    <w:p w14:paraId="1E44BD94"/>
    <w:p w14:paraId="310EC86B">
      <w:r>
        <w:rPr>
          <w:rFonts w:ascii="微软雅黑" w:hAnsi="微软雅黑" w:eastAsia="微软雅黑"/>
          <w:sz w:val="19"/>
        </w:rPr>
        <w:t>接口描述：用户注册。</w:t>
      </w:r>
    </w:p>
    <w:p w14:paraId="795CA010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6AACBDD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782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"username": "student001",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"password": "password123"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2EBC50A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A94B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D01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933B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38AE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D27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31AA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7FE3F9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BA245D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payload</w:t>
            </w:r>
          </w:p>
        </w:tc>
        <w:tc>
          <w:tcPr>
            <w:tcW w:w="2600" w:type="dxa"/>
          </w:tcPr>
          <w:p w14:paraId="673C185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请求参数实体</w:t>
            </w:r>
          </w:p>
        </w:tc>
        <w:tc>
          <w:tcPr>
            <w:tcW w:w="1200" w:type="dxa"/>
          </w:tcPr>
          <w:p w14:paraId="382AC29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body</w:t>
            </w:r>
          </w:p>
        </w:tc>
        <w:tc>
          <w:tcPr>
            <w:tcW w:w="900" w:type="dxa"/>
          </w:tcPr>
          <w:p w14:paraId="135A675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6C39066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AuthPayload</w:t>
            </w:r>
          </w:p>
        </w:tc>
        <w:tc>
          <w:tcPr>
            <w:tcW w:w="1360" w:type="dxa"/>
          </w:tcPr>
          <w:p w14:paraId="0B1E587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AuthPayload</w:t>
            </w:r>
          </w:p>
        </w:tc>
      </w:tr>
      <w:tr w14:paraId="1C02898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DB8FAD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username</w:t>
            </w:r>
          </w:p>
        </w:tc>
        <w:tc>
          <w:tcPr>
            <w:tcW w:w="2600" w:type="dxa"/>
          </w:tcPr>
          <w:p w14:paraId="09C4AF2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用户名</w:t>
            </w:r>
          </w:p>
        </w:tc>
        <w:tc>
          <w:tcPr>
            <w:tcW w:w="1200" w:type="dxa"/>
          </w:tcPr>
          <w:p w14:paraId="2472F76C">
            <w:pPr>
              <w:spacing w:after="0"/>
            </w:pPr>
          </w:p>
        </w:tc>
        <w:tc>
          <w:tcPr>
            <w:tcW w:w="900" w:type="dxa"/>
          </w:tcPr>
          <w:p w14:paraId="071B121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084DE33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58F6B37F">
            <w:pPr>
              <w:spacing w:after="0"/>
            </w:pPr>
          </w:p>
        </w:tc>
      </w:tr>
      <w:tr w14:paraId="69AD946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E78478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password</w:t>
            </w:r>
          </w:p>
        </w:tc>
        <w:tc>
          <w:tcPr>
            <w:tcW w:w="2600" w:type="dxa"/>
          </w:tcPr>
          <w:p w14:paraId="19BB2D7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密码</w:t>
            </w:r>
          </w:p>
        </w:tc>
        <w:tc>
          <w:tcPr>
            <w:tcW w:w="1200" w:type="dxa"/>
          </w:tcPr>
          <w:p w14:paraId="2C1C5E8E">
            <w:pPr>
              <w:spacing w:after="0"/>
            </w:pPr>
          </w:p>
        </w:tc>
        <w:tc>
          <w:tcPr>
            <w:tcW w:w="900" w:type="dxa"/>
          </w:tcPr>
          <w:p w14:paraId="78428B2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07F0B6F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27344BD4">
            <w:pPr>
              <w:spacing w:after="0"/>
            </w:pPr>
          </w:p>
        </w:tc>
      </w:tr>
    </w:tbl>
    <w:p w14:paraId="4744334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40C7B14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7A47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47A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B5D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051F77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A982D6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60EB7B7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08CCC170">
            <w:pPr>
              <w:spacing w:after="0"/>
            </w:pPr>
          </w:p>
        </w:tc>
      </w:tr>
    </w:tbl>
    <w:p w14:paraId="7456A85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35EDE59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BF2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A1DC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D52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05F8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D77AA6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100D22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7C6971E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1C9ED90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20D479C2">
            <w:pPr>
              <w:spacing w:after="0"/>
            </w:pPr>
          </w:p>
        </w:tc>
      </w:tr>
    </w:tbl>
    <w:p w14:paraId="7ABED079">
      <w:pPr>
        <w:spacing w:after="40"/>
      </w:pPr>
    </w:p>
    <w:p w14:paraId="715D49A1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E88221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9E3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1A3F0A0A">
      <w:pPr>
        <w:pStyle w:val="3"/>
      </w:pPr>
      <w:r>
        <w:t>学习内容服务</w:t>
      </w:r>
    </w:p>
    <w:p w14:paraId="797464EE">
      <w:r>
        <w:rPr>
          <w:rFonts w:ascii="微软雅黑" w:hAnsi="微软雅黑" w:eastAsia="微软雅黑"/>
          <w:color w:val="595959"/>
          <w:sz w:val="20"/>
        </w:rPr>
        <w:t>学习对话、智能笔记、测验、闪卡、辩论、考试与学习计划。</w:t>
      </w:r>
    </w:p>
    <w:p w14:paraId="36F6AE13">
      <w:pPr>
        <w:pStyle w:val="4"/>
      </w:pPr>
      <w:r>
        <w:t>学习对话接口</w:t>
      </w:r>
    </w:p>
    <w:p w14:paraId="397ACC7B">
      <w:pPr>
        <w:pStyle w:val="5"/>
      </w:pPr>
      <w:r>
        <w:t>创建学习对话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CDE19B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975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3D3D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/chat</w:t>
            </w:r>
          </w:p>
        </w:tc>
      </w:tr>
      <w:tr w14:paraId="56A01FD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B400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667D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3DBD3DE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5FB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7DE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6DD3067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AEFA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5819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60E1473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481F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2778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4952842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972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2D89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backend\api\routes\chat.py:252</w:t>
            </w:r>
          </w:p>
        </w:tc>
      </w:tr>
    </w:tbl>
    <w:p w14:paraId="1DF7B269"/>
    <w:p w14:paraId="391D30AD">
      <w:r>
        <w:rPr>
          <w:rFonts w:ascii="微软雅黑" w:hAnsi="微软雅黑" w:eastAsia="微软雅黑"/>
          <w:sz w:val="19"/>
        </w:rPr>
        <w:t>接口描述：创建学习对话。</w:t>
      </w:r>
    </w:p>
    <w:p w14:paraId="0F2656D5">
      <w:r>
        <w:rPr>
          <w:rFonts w:ascii="微软雅黑" w:hAnsi="微软雅黑" w:eastAsia="微软雅黑"/>
          <w:b/>
          <w:sz w:val="19"/>
        </w:rPr>
        <w:t>请求示例：</w:t>
      </w:r>
    </w:p>
    <w:p w14:paraId="3D6EEEEB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14C60AD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153E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67E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4F5A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A88A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5B5F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8BE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545F9A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357359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7AA98B6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0EBB666A">
            <w:pPr>
              <w:spacing w:after="0"/>
            </w:pPr>
          </w:p>
        </w:tc>
        <w:tc>
          <w:tcPr>
            <w:tcW w:w="900" w:type="dxa"/>
          </w:tcPr>
          <w:p w14:paraId="06D0AD2E">
            <w:pPr>
              <w:spacing w:after="0"/>
            </w:pPr>
          </w:p>
        </w:tc>
        <w:tc>
          <w:tcPr>
            <w:tcW w:w="1600" w:type="dxa"/>
          </w:tcPr>
          <w:p w14:paraId="4283B035">
            <w:pPr>
              <w:spacing w:after="0"/>
            </w:pPr>
          </w:p>
        </w:tc>
        <w:tc>
          <w:tcPr>
            <w:tcW w:w="1360" w:type="dxa"/>
          </w:tcPr>
          <w:p w14:paraId="498449B5">
            <w:pPr>
              <w:spacing w:after="0"/>
            </w:pPr>
          </w:p>
        </w:tc>
      </w:tr>
    </w:tbl>
    <w:p w14:paraId="51F2C6F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7D796E5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26E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D661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D45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8B131F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BF0106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202</w:t>
            </w:r>
          </w:p>
        </w:tc>
        <w:tc>
          <w:tcPr>
            <w:tcW w:w="5000" w:type="dxa"/>
          </w:tcPr>
          <w:p w14:paraId="26C4740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Accepted，任务已创建</w:t>
            </w:r>
          </w:p>
        </w:tc>
        <w:tc>
          <w:tcPr>
            <w:tcW w:w="2960" w:type="dxa"/>
          </w:tcPr>
          <w:p w14:paraId="4B27177F">
            <w:pPr>
              <w:spacing w:after="0"/>
            </w:pPr>
          </w:p>
        </w:tc>
      </w:tr>
      <w:tr w14:paraId="65ECA41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403F14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5D5EA70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59C61E0A">
            <w:pPr>
              <w:spacing w:after="0"/>
            </w:pPr>
          </w:p>
        </w:tc>
      </w:tr>
      <w:tr w14:paraId="40EC13B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B9655B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20D7DCE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63EDFC6C">
            <w:pPr>
              <w:spacing w:after="0"/>
            </w:pPr>
          </w:p>
        </w:tc>
      </w:tr>
    </w:tbl>
    <w:p w14:paraId="2C907B2D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3A61571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9225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538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611F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84B0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FCF0C8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7B2DC5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2FC1833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0C3A9BE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640E5453">
            <w:pPr>
              <w:spacing w:after="0"/>
            </w:pPr>
          </w:p>
        </w:tc>
      </w:tr>
      <w:tr w14:paraId="489AF02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94B6A1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chatId</w:t>
            </w:r>
          </w:p>
        </w:tc>
        <w:tc>
          <w:tcPr>
            <w:tcW w:w="3800" w:type="dxa"/>
          </w:tcPr>
          <w:p w14:paraId="71840791">
            <w:pPr>
              <w:spacing w:after="0"/>
            </w:pPr>
          </w:p>
        </w:tc>
        <w:tc>
          <w:tcPr>
            <w:tcW w:w="1600" w:type="dxa"/>
          </w:tcPr>
          <w:p w14:paraId="685C745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integer</w:t>
            </w:r>
          </w:p>
        </w:tc>
        <w:tc>
          <w:tcPr>
            <w:tcW w:w="1760" w:type="dxa"/>
          </w:tcPr>
          <w:p w14:paraId="79E1ED90">
            <w:pPr>
              <w:spacing w:after="0"/>
            </w:pPr>
          </w:p>
        </w:tc>
      </w:tr>
      <w:tr w14:paraId="36EE59D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09707C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stream</w:t>
            </w:r>
          </w:p>
        </w:tc>
        <w:tc>
          <w:tcPr>
            <w:tcW w:w="3800" w:type="dxa"/>
          </w:tcPr>
          <w:p w14:paraId="164EBC2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WebSocket流地址</w:t>
            </w:r>
          </w:p>
        </w:tc>
        <w:tc>
          <w:tcPr>
            <w:tcW w:w="1600" w:type="dxa"/>
          </w:tcPr>
          <w:p w14:paraId="58DE896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472BD6F">
            <w:pPr>
              <w:spacing w:after="0"/>
            </w:pPr>
          </w:p>
        </w:tc>
      </w:tr>
      <w:tr w14:paraId="234C985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45ABAC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events</w:t>
            </w:r>
          </w:p>
        </w:tc>
        <w:tc>
          <w:tcPr>
            <w:tcW w:w="3800" w:type="dxa"/>
          </w:tcPr>
          <w:p w14:paraId="2EAEA86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SSE事件地址</w:t>
            </w:r>
          </w:p>
        </w:tc>
        <w:tc>
          <w:tcPr>
            <w:tcW w:w="1600" w:type="dxa"/>
          </w:tcPr>
          <w:p w14:paraId="530E3C6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046F64B6">
            <w:pPr>
              <w:spacing w:after="0"/>
            </w:pPr>
          </w:p>
        </w:tc>
      </w:tr>
    </w:tbl>
    <w:p w14:paraId="72F42106">
      <w:pPr>
        <w:spacing w:after="40"/>
      </w:pPr>
    </w:p>
    <w:p w14:paraId="599B114C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C57222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5109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"chatId": 1,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"stream":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"events":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42B314AD">
      <w:pPr>
        <w:pStyle w:val="5"/>
      </w:pPr>
      <w:r>
        <w:t>查询对话列表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1CCDAB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3B0E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720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/chats</w:t>
            </w:r>
          </w:p>
        </w:tc>
      </w:tr>
      <w:tr w14:paraId="700DC97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A36B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225B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35834A7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CA21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D09C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5379FE7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22E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00DF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75B8E1D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2EC9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65A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383E963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462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00C7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backend\api\routes\chat.py:383</w:t>
            </w:r>
          </w:p>
        </w:tc>
      </w:tr>
    </w:tbl>
    <w:p w14:paraId="63728321"/>
    <w:p w14:paraId="5FEB41DD">
      <w:r>
        <w:rPr>
          <w:rFonts w:ascii="微软雅黑" w:hAnsi="微软雅黑" w:eastAsia="微软雅黑"/>
          <w:sz w:val="19"/>
        </w:rPr>
        <w:t>接口描述：查询对话列表。</w:t>
      </w:r>
    </w:p>
    <w:p w14:paraId="23E2DE15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6F85A300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329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/chats?role=student</w:t>
            </w:r>
          </w:p>
        </w:tc>
      </w:tr>
      <w:tr w14:paraId="1270A3E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954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381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48A3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944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63BC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CE1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392740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7B68F9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role</w:t>
            </w:r>
          </w:p>
        </w:tc>
        <w:tc>
          <w:tcPr>
            <w:tcW w:w="2600" w:type="dxa"/>
          </w:tcPr>
          <w:p w14:paraId="6D5DA3C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端侧角色，可取student或teacher</w:t>
            </w:r>
          </w:p>
        </w:tc>
        <w:tc>
          <w:tcPr>
            <w:tcW w:w="1200" w:type="dxa"/>
          </w:tcPr>
          <w:p w14:paraId="39D67A8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query</w:t>
            </w:r>
          </w:p>
        </w:tc>
        <w:tc>
          <w:tcPr>
            <w:tcW w:w="900" w:type="dxa"/>
          </w:tcPr>
          <w:p w14:paraId="063878C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7D23FAD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45BCC130">
            <w:pPr>
              <w:spacing w:after="0"/>
            </w:pPr>
          </w:p>
        </w:tc>
      </w:tr>
    </w:tbl>
    <w:p w14:paraId="407A8C32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7510822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694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719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CB5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125EB4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8761DA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75FA6DE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243DA7F6">
            <w:pPr>
              <w:spacing w:after="0"/>
            </w:pPr>
          </w:p>
        </w:tc>
      </w:tr>
    </w:tbl>
    <w:p w14:paraId="58ABBB3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3DD6D5D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D996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6A8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58BE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69B9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528091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7A118B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729C886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71ADC05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2810AA00">
            <w:pPr>
              <w:spacing w:after="0"/>
            </w:pPr>
          </w:p>
        </w:tc>
      </w:tr>
      <w:tr w14:paraId="39E76D0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B754A0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chats</w:t>
            </w:r>
          </w:p>
        </w:tc>
        <w:tc>
          <w:tcPr>
            <w:tcW w:w="3800" w:type="dxa"/>
          </w:tcPr>
          <w:p w14:paraId="3241AB41">
            <w:pPr>
              <w:spacing w:after="0"/>
            </w:pPr>
          </w:p>
        </w:tc>
        <w:tc>
          <w:tcPr>
            <w:tcW w:w="1600" w:type="dxa"/>
          </w:tcPr>
          <w:p w14:paraId="07931E8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4358F2B3">
            <w:pPr>
              <w:spacing w:after="0"/>
            </w:pPr>
          </w:p>
        </w:tc>
      </w:tr>
    </w:tbl>
    <w:p w14:paraId="057532EC">
      <w:pPr>
        <w:spacing w:after="40"/>
      </w:pPr>
    </w:p>
    <w:p w14:paraId="1CE21C80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024872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CE6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"chats":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7A2730C0">
      <w:pPr>
        <w:pStyle w:val="5"/>
      </w:pPr>
      <w:r>
        <w:t>删除对话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7266CBD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45CE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53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/chats/{chat_id}</w:t>
            </w:r>
          </w:p>
        </w:tc>
      </w:tr>
      <w:tr w14:paraId="4E8509B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A4AC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FD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DELETE</w:t>
            </w:r>
          </w:p>
        </w:tc>
      </w:tr>
      <w:tr w14:paraId="5ED10C0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0AB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B2E1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773E50C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F4F7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DC01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3573CCF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9C5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AAA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45A51B6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335A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016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backend\api\routes\chat.py:418</w:t>
            </w:r>
          </w:p>
        </w:tc>
      </w:tr>
    </w:tbl>
    <w:p w14:paraId="08655E9C"/>
    <w:p w14:paraId="3CDBB683">
      <w:r>
        <w:rPr>
          <w:rFonts w:ascii="微软雅黑" w:hAnsi="微软雅黑" w:eastAsia="微软雅黑"/>
          <w:sz w:val="19"/>
        </w:rPr>
        <w:t>接口描述：删除对话。</w:t>
      </w:r>
    </w:p>
    <w:p w14:paraId="5A351A61">
      <w:r>
        <w:rPr>
          <w:rFonts w:ascii="微软雅黑" w:hAnsi="微软雅黑" w:eastAsia="微软雅黑"/>
          <w:b/>
          <w:sz w:val="19"/>
        </w:rPr>
        <w:t>请求示例：</w:t>
      </w:r>
    </w:p>
    <w:p w14:paraId="0C056235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2989B58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A77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41EF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1DDC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8C43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6BF2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1C34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B0B05C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DD01BF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chat_id</w:t>
            </w:r>
          </w:p>
        </w:tc>
        <w:tc>
          <w:tcPr>
            <w:tcW w:w="2600" w:type="dxa"/>
          </w:tcPr>
          <w:p w14:paraId="2244726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对话ID</w:t>
            </w:r>
          </w:p>
        </w:tc>
        <w:tc>
          <w:tcPr>
            <w:tcW w:w="1200" w:type="dxa"/>
          </w:tcPr>
          <w:p w14:paraId="4C7CA8C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785D010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620B0E4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79B46406">
            <w:pPr>
              <w:spacing w:after="0"/>
            </w:pPr>
          </w:p>
        </w:tc>
      </w:tr>
    </w:tbl>
    <w:p w14:paraId="05BFF1B5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4BEC197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A03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6D4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0A8F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C7C3BC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66EB05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0B45D7A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05312268">
            <w:pPr>
              <w:spacing w:after="0"/>
            </w:pPr>
          </w:p>
        </w:tc>
      </w:tr>
      <w:tr w14:paraId="31A86DA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335B87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52B4D8C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42D164C9">
            <w:pPr>
              <w:spacing w:after="0"/>
            </w:pPr>
          </w:p>
        </w:tc>
      </w:tr>
      <w:tr w14:paraId="57364A6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C2DC6D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6793B7A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65484BAD">
            <w:pPr>
              <w:spacing w:after="0"/>
            </w:pPr>
          </w:p>
        </w:tc>
      </w:tr>
    </w:tbl>
    <w:p w14:paraId="697BA095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5EB09E5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26F0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F7C5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45A5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7C56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C46EB7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8A14B7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714BE81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4B70353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6D29F222">
            <w:pPr>
              <w:spacing w:after="0"/>
            </w:pPr>
          </w:p>
        </w:tc>
      </w:tr>
    </w:tbl>
    <w:p w14:paraId="00DFB36F">
      <w:pPr>
        <w:spacing w:after="40"/>
      </w:pPr>
    </w:p>
    <w:p w14:paraId="5FE742C9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252C1F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7233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0B6514B9">
      <w:pPr>
        <w:pStyle w:val="5"/>
      </w:pPr>
      <w:r>
        <w:t>获取对话详情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9052A8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5C1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41E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/chats/{chat_id}</w:t>
            </w:r>
          </w:p>
        </w:tc>
      </w:tr>
      <w:tr w14:paraId="4006BC3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CF4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17B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3DE6364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3FD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D1BE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54BE3CD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0B5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455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4E0909E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5C2F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BB5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1770969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4BF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30B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backend\api\routes\chat.py:396</w:t>
            </w:r>
          </w:p>
        </w:tc>
      </w:tr>
    </w:tbl>
    <w:p w14:paraId="1E5B11FE"/>
    <w:p w14:paraId="62380B6C">
      <w:r>
        <w:rPr>
          <w:rFonts w:ascii="微软雅黑" w:hAnsi="微软雅黑" w:eastAsia="微软雅黑"/>
          <w:sz w:val="19"/>
        </w:rPr>
        <w:t>接口描述：获取对话详情。</w:t>
      </w:r>
    </w:p>
    <w:p w14:paraId="676FEB7D">
      <w:r>
        <w:rPr>
          <w:rFonts w:ascii="微软雅黑" w:hAnsi="微软雅黑" w:eastAsia="微软雅黑"/>
          <w:b/>
          <w:sz w:val="19"/>
        </w:rPr>
        <w:t>请求示例：</w:t>
      </w:r>
    </w:p>
    <w:p w14:paraId="31E6B111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0FCB6D9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DEAC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13B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051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756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1C89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65B0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3AED19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FAEBC6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chat_id</w:t>
            </w:r>
          </w:p>
        </w:tc>
        <w:tc>
          <w:tcPr>
            <w:tcW w:w="2600" w:type="dxa"/>
          </w:tcPr>
          <w:p w14:paraId="48939F5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对话ID</w:t>
            </w:r>
          </w:p>
        </w:tc>
        <w:tc>
          <w:tcPr>
            <w:tcW w:w="1200" w:type="dxa"/>
          </w:tcPr>
          <w:p w14:paraId="4C11B72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392F0C2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292C4BD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29A7E590">
            <w:pPr>
              <w:spacing w:after="0"/>
            </w:pPr>
          </w:p>
        </w:tc>
      </w:tr>
    </w:tbl>
    <w:p w14:paraId="0E277E3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072EB18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552D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D66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241E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9AB446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F2546E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6F954D8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79F85362">
            <w:pPr>
              <w:spacing w:after="0"/>
            </w:pPr>
          </w:p>
        </w:tc>
      </w:tr>
      <w:tr w14:paraId="64608BB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02690C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2651D7E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51D298BB">
            <w:pPr>
              <w:spacing w:after="0"/>
            </w:pPr>
          </w:p>
        </w:tc>
      </w:tr>
      <w:tr w14:paraId="25687BF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085D9E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4536DAF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3AB78F26">
            <w:pPr>
              <w:spacing w:after="0"/>
            </w:pPr>
          </w:p>
        </w:tc>
      </w:tr>
    </w:tbl>
    <w:p w14:paraId="54347C1D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5CC0548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4A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35A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ED76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43E4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28114A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9207F3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0C964E9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4A50B07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233E8C33">
            <w:pPr>
              <w:spacing w:after="0"/>
            </w:pPr>
          </w:p>
        </w:tc>
      </w:tr>
      <w:tr w14:paraId="08C284A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B91D75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chat</w:t>
            </w:r>
          </w:p>
        </w:tc>
        <w:tc>
          <w:tcPr>
            <w:tcW w:w="3800" w:type="dxa"/>
          </w:tcPr>
          <w:p w14:paraId="34FE674B">
            <w:pPr>
              <w:spacing w:after="0"/>
            </w:pPr>
          </w:p>
        </w:tc>
        <w:tc>
          <w:tcPr>
            <w:tcW w:w="1600" w:type="dxa"/>
          </w:tcPr>
          <w:p w14:paraId="5E2A859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3D9E1336">
            <w:pPr>
              <w:spacing w:after="0"/>
            </w:pPr>
          </w:p>
        </w:tc>
      </w:tr>
      <w:tr w14:paraId="681020E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3BD286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messages</w:t>
            </w:r>
          </w:p>
        </w:tc>
        <w:tc>
          <w:tcPr>
            <w:tcW w:w="3800" w:type="dxa"/>
          </w:tcPr>
          <w:p w14:paraId="53E07E5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对话消息列表</w:t>
            </w:r>
          </w:p>
        </w:tc>
        <w:tc>
          <w:tcPr>
            <w:tcW w:w="1600" w:type="dxa"/>
          </w:tcPr>
          <w:p w14:paraId="3CEC236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D8A93B5">
            <w:pPr>
              <w:spacing w:after="0"/>
            </w:pPr>
          </w:p>
        </w:tc>
      </w:tr>
    </w:tbl>
    <w:p w14:paraId="33DD06C1">
      <w:pPr>
        <w:spacing w:after="40"/>
      </w:pPr>
    </w:p>
    <w:p w14:paraId="276CE629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6D233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833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"chat":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"messages":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0850DE30">
      <w:pPr>
        <w:pStyle w:val="5"/>
      </w:pPr>
      <w:r>
        <w:t>订阅对话生成过程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796EA2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D7DF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6CB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/ws/chat</w:t>
            </w:r>
          </w:p>
        </w:tc>
      </w:tr>
      <w:tr w14:paraId="617DBD0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A18F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CD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</w:t>
            </w:r>
          </w:p>
        </w:tc>
      </w:tr>
      <w:tr w14:paraId="561950B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2DD7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842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WebSocket连接参数</w:t>
            </w:r>
          </w:p>
        </w:tc>
      </w:tr>
      <w:tr w14:paraId="16D3775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E15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D9C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 JSON消息</w:t>
            </w:r>
          </w:p>
        </w:tc>
      </w:tr>
      <w:tr w14:paraId="0E11578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CFB9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B90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是</w:t>
            </w:r>
          </w:p>
        </w:tc>
      </w:tr>
      <w:tr w14:paraId="6916E58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4A1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772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backend\api\routes\chat.py:321</w:t>
            </w:r>
          </w:p>
        </w:tc>
      </w:tr>
    </w:tbl>
    <w:p w14:paraId="1DB41E00"/>
    <w:p w14:paraId="07D8BB63">
      <w:r>
        <w:rPr>
          <w:rFonts w:ascii="微软雅黑" w:hAnsi="微软雅黑" w:eastAsia="微软雅黑"/>
          <w:sz w:val="19"/>
        </w:rPr>
        <w:t>接口描述：订阅对话生成过程，用于前端实时接收生成状态、增量内容或最终结果。</w:t>
      </w:r>
    </w:p>
    <w:p w14:paraId="79D94ABA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11341A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4D0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/ws/chat?token=&lt;BearerToken&gt;</w:t>
            </w:r>
          </w:p>
        </w:tc>
      </w:tr>
      <w:tr w14:paraId="0953276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00A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1D1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5881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484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8C6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17B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8FAC4B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7CFA15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4606059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7CB33B17">
            <w:pPr>
              <w:spacing w:after="0"/>
            </w:pPr>
          </w:p>
        </w:tc>
        <w:tc>
          <w:tcPr>
            <w:tcW w:w="900" w:type="dxa"/>
          </w:tcPr>
          <w:p w14:paraId="3035154F">
            <w:pPr>
              <w:spacing w:after="0"/>
            </w:pPr>
          </w:p>
        </w:tc>
        <w:tc>
          <w:tcPr>
            <w:tcW w:w="1600" w:type="dxa"/>
          </w:tcPr>
          <w:p w14:paraId="17764A40">
            <w:pPr>
              <w:spacing w:after="0"/>
            </w:pPr>
          </w:p>
        </w:tc>
        <w:tc>
          <w:tcPr>
            <w:tcW w:w="1360" w:type="dxa"/>
          </w:tcPr>
          <w:p w14:paraId="1D74CF0D">
            <w:pPr>
              <w:spacing w:after="0"/>
            </w:pPr>
          </w:p>
        </w:tc>
      </w:tr>
    </w:tbl>
    <w:p w14:paraId="5F6A2DD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6486A32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B72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097E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0F5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B4A954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DDE532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101</w:t>
            </w:r>
          </w:p>
        </w:tc>
        <w:tc>
          <w:tcPr>
            <w:tcW w:w="5000" w:type="dxa"/>
          </w:tcPr>
          <w:p w14:paraId="2F3D4FB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Switching Protocols</w:t>
            </w:r>
          </w:p>
        </w:tc>
        <w:tc>
          <w:tcPr>
            <w:tcW w:w="2960" w:type="dxa"/>
          </w:tcPr>
          <w:p w14:paraId="1E21ED58">
            <w:pPr>
              <w:spacing w:after="0"/>
            </w:pPr>
          </w:p>
        </w:tc>
      </w:tr>
    </w:tbl>
    <w:p w14:paraId="499B384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02D3E00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57B4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34C2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DC9E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F93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422CF0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C62555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type</w:t>
            </w:r>
          </w:p>
        </w:tc>
        <w:tc>
          <w:tcPr>
            <w:tcW w:w="3800" w:type="dxa"/>
          </w:tcPr>
          <w:p w14:paraId="7D51A9C5">
            <w:pPr>
              <w:spacing w:after="0"/>
            </w:pPr>
          </w:p>
        </w:tc>
        <w:tc>
          <w:tcPr>
            <w:tcW w:w="1600" w:type="dxa"/>
          </w:tcPr>
          <w:p w14:paraId="4ED5C41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7D408BDF">
            <w:pPr>
              <w:spacing w:after="0"/>
            </w:pPr>
          </w:p>
        </w:tc>
      </w:tr>
      <w:tr w14:paraId="6451683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AC3FD9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status</w:t>
            </w:r>
          </w:p>
        </w:tc>
        <w:tc>
          <w:tcPr>
            <w:tcW w:w="3800" w:type="dxa"/>
          </w:tcPr>
          <w:p w14:paraId="32BE35B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状态</w:t>
            </w:r>
          </w:p>
        </w:tc>
        <w:tc>
          <w:tcPr>
            <w:tcW w:w="1600" w:type="dxa"/>
          </w:tcPr>
          <w:p w14:paraId="650A27C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D4951FC">
            <w:pPr>
              <w:spacing w:after="0"/>
            </w:pPr>
          </w:p>
        </w:tc>
      </w:tr>
      <w:tr w14:paraId="07E1AF3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9B3B10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data</w:t>
            </w:r>
          </w:p>
        </w:tc>
        <w:tc>
          <w:tcPr>
            <w:tcW w:w="3800" w:type="dxa"/>
          </w:tcPr>
          <w:p w14:paraId="1992D6E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业务数据</w:t>
            </w:r>
          </w:p>
        </w:tc>
        <w:tc>
          <w:tcPr>
            <w:tcW w:w="1600" w:type="dxa"/>
          </w:tcPr>
          <w:p w14:paraId="4529F8B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object</w:t>
            </w:r>
          </w:p>
        </w:tc>
        <w:tc>
          <w:tcPr>
            <w:tcW w:w="1760" w:type="dxa"/>
          </w:tcPr>
          <w:p w14:paraId="01414300">
            <w:pPr>
              <w:spacing w:after="0"/>
            </w:pPr>
          </w:p>
        </w:tc>
      </w:tr>
    </w:tbl>
    <w:p w14:paraId="562C3945">
      <w:pPr>
        <w:spacing w:after="40"/>
      </w:pPr>
    </w:p>
    <w:p w14:paraId="4F175F0A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5A0599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E07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"type": "event",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"status": "running",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"data": {}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507B3F2A">
      <w:pPr>
        <w:pStyle w:val="4"/>
      </w:pPr>
      <w:r>
        <w:t>文档伴读接口</w:t>
      </w:r>
    </w:p>
    <w:p w14:paraId="0AF6E4AF">
      <w:pPr>
        <w:pStyle w:val="5"/>
      </w:pPr>
      <w:r>
        <w:t>文档伴读问答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1BED0F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6427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DA89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/api/companion/ask</w:t>
            </w:r>
          </w:p>
        </w:tc>
      </w:tr>
      <w:tr w14:paraId="3AF06FB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83F2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C896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4D57E66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AD8E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40D7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35ACA36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8B2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3138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65A6C72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0C7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0AC0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2ED2EE7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6890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22F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backend\api\routes\companion.py:84</w:t>
            </w:r>
          </w:p>
        </w:tc>
      </w:tr>
    </w:tbl>
    <w:p w14:paraId="1111C608"/>
    <w:p w14:paraId="1BD9891E">
      <w:r>
        <w:rPr>
          <w:rFonts w:ascii="微软雅黑" w:hAnsi="微软雅黑" w:eastAsia="微软雅黑"/>
          <w:sz w:val="19"/>
        </w:rPr>
        <w:t>接口描述：文档伴读问答。</w:t>
      </w:r>
    </w:p>
    <w:p w14:paraId="6BB7C37F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796D432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E343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"question":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"filePath":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"documentText":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"documentTitle":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"topic": "函数与导数",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"history": [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  "role": "student",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  "content":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}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]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3AAD1EB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C47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F48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C81B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20D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689A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9F5E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DDC292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006FD8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payload</w:t>
            </w:r>
          </w:p>
        </w:tc>
        <w:tc>
          <w:tcPr>
            <w:tcW w:w="2600" w:type="dxa"/>
          </w:tcPr>
          <w:p w14:paraId="76B9D55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请求参数实体</w:t>
            </w:r>
          </w:p>
        </w:tc>
        <w:tc>
          <w:tcPr>
            <w:tcW w:w="1200" w:type="dxa"/>
          </w:tcPr>
          <w:p w14:paraId="2350C9D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body</w:t>
            </w:r>
          </w:p>
        </w:tc>
        <w:tc>
          <w:tcPr>
            <w:tcW w:w="900" w:type="dxa"/>
          </w:tcPr>
          <w:p w14:paraId="0F807CC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28C7616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CompanionAskRequest</w:t>
            </w:r>
          </w:p>
        </w:tc>
        <w:tc>
          <w:tcPr>
            <w:tcW w:w="1360" w:type="dxa"/>
          </w:tcPr>
          <w:p w14:paraId="7A9596A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CompanionAskRequest</w:t>
            </w:r>
          </w:p>
        </w:tc>
      </w:tr>
      <w:tr w14:paraId="399CA92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C8DF7F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question</w:t>
            </w:r>
          </w:p>
        </w:tc>
        <w:tc>
          <w:tcPr>
            <w:tcW w:w="2600" w:type="dxa"/>
          </w:tcPr>
          <w:p w14:paraId="30F742D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题目内容</w:t>
            </w:r>
          </w:p>
        </w:tc>
        <w:tc>
          <w:tcPr>
            <w:tcW w:w="1200" w:type="dxa"/>
          </w:tcPr>
          <w:p w14:paraId="46BC2EF4">
            <w:pPr>
              <w:spacing w:after="0"/>
            </w:pPr>
          </w:p>
        </w:tc>
        <w:tc>
          <w:tcPr>
            <w:tcW w:w="900" w:type="dxa"/>
          </w:tcPr>
          <w:p w14:paraId="0A9D7A2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692748B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1F5991DB">
            <w:pPr>
              <w:spacing w:after="0"/>
            </w:pPr>
          </w:p>
        </w:tc>
      </w:tr>
      <w:tr w14:paraId="283B211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81E263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filePath</w:t>
            </w:r>
          </w:p>
        </w:tc>
        <w:tc>
          <w:tcPr>
            <w:tcW w:w="2600" w:type="dxa"/>
          </w:tcPr>
          <w:p w14:paraId="38554768">
            <w:pPr>
              <w:spacing w:after="0"/>
            </w:pPr>
          </w:p>
        </w:tc>
        <w:tc>
          <w:tcPr>
            <w:tcW w:w="1200" w:type="dxa"/>
          </w:tcPr>
          <w:p w14:paraId="1705BCEA">
            <w:pPr>
              <w:spacing w:after="0"/>
            </w:pPr>
          </w:p>
        </w:tc>
        <w:tc>
          <w:tcPr>
            <w:tcW w:w="900" w:type="dxa"/>
          </w:tcPr>
          <w:p w14:paraId="7A31783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1A54810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211E0D86">
            <w:pPr>
              <w:spacing w:after="0"/>
            </w:pPr>
          </w:p>
        </w:tc>
      </w:tr>
      <w:tr w14:paraId="1E463E1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1E8582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documentText</w:t>
            </w:r>
          </w:p>
        </w:tc>
        <w:tc>
          <w:tcPr>
            <w:tcW w:w="2600" w:type="dxa"/>
          </w:tcPr>
          <w:p w14:paraId="4AE08C7C">
            <w:pPr>
              <w:spacing w:after="0"/>
            </w:pPr>
          </w:p>
        </w:tc>
        <w:tc>
          <w:tcPr>
            <w:tcW w:w="1200" w:type="dxa"/>
          </w:tcPr>
          <w:p w14:paraId="421084E9">
            <w:pPr>
              <w:spacing w:after="0"/>
            </w:pPr>
          </w:p>
        </w:tc>
        <w:tc>
          <w:tcPr>
            <w:tcW w:w="900" w:type="dxa"/>
          </w:tcPr>
          <w:p w14:paraId="46D194C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69667F5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65BAFA99">
            <w:pPr>
              <w:spacing w:after="0"/>
            </w:pPr>
          </w:p>
        </w:tc>
      </w:tr>
      <w:tr w14:paraId="1CD4E30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F187AB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documentTitle</w:t>
            </w:r>
          </w:p>
        </w:tc>
        <w:tc>
          <w:tcPr>
            <w:tcW w:w="2600" w:type="dxa"/>
          </w:tcPr>
          <w:p w14:paraId="4B338BC7">
            <w:pPr>
              <w:spacing w:after="0"/>
            </w:pPr>
          </w:p>
        </w:tc>
        <w:tc>
          <w:tcPr>
            <w:tcW w:w="1200" w:type="dxa"/>
          </w:tcPr>
          <w:p w14:paraId="6FE40DB8">
            <w:pPr>
              <w:spacing w:after="0"/>
            </w:pPr>
          </w:p>
        </w:tc>
        <w:tc>
          <w:tcPr>
            <w:tcW w:w="900" w:type="dxa"/>
          </w:tcPr>
          <w:p w14:paraId="2F6588C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24144BA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64804548">
            <w:pPr>
              <w:spacing w:after="0"/>
            </w:pPr>
          </w:p>
        </w:tc>
      </w:tr>
      <w:tr w14:paraId="40B1329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FA1646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topic</w:t>
            </w:r>
          </w:p>
        </w:tc>
        <w:tc>
          <w:tcPr>
            <w:tcW w:w="2600" w:type="dxa"/>
          </w:tcPr>
          <w:p w14:paraId="09B2D03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生成主题</w:t>
            </w:r>
          </w:p>
        </w:tc>
        <w:tc>
          <w:tcPr>
            <w:tcW w:w="1200" w:type="dxa"/>
          </w:tcPr>
          <w:p w14:paraId="1AD59ABD">
            <w:pPr>
              <w:spacing w:after="0"/>
            </w:pPr>
          </w:p>
        </w:tc>
        <w:tc>
          <w:tcPr>
            <w:tcW w:w="900" w:type="dxa"/>
          </w:tcPr>
          <w:p w14:paraId="3F8C35A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0348DAA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5B5BB7D4">
            <w:pPr>
              <w:spacing w:after="0"/>
            </w:pPr>
          </w:p>
        </w:tc>
      </w:tr>
      <w:tr w14:paraId="08E7029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E63E11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history</w:t>
            </w:r>
          </w:p>
        </w:tc>
        <w:tc>
          <w:tcPr>
            <w:tcW w:w="2600" w:type="dxa"/>
          </w:tcPr>
          <w:p w14:paraId="7C78F2F6">
            <w:pPr>
              <w:spacing w:after="0"/>
            </w:pPr>
          </w:p>
        </w:tc>
        <w:tc>
          <w:tcPr>
            <w:tcW w:w="1200" w:type="dxa"/>
          </w:tcPr>
          <w:p w14:paraId="2EF53152">
            <w:pPr>
              <w:spacing w:after="0"/>
            </w:pPr>
          </w:p>
        </w:tc>
        <w:tc>
          <w:tcPr>
            <w:tcW w:w="900" w:type="dxa"/>
          </w:tcPr>
          <w:p w14:paraId="436B9E4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00C9BF5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List[CompanionHistoryItem]</w:t>
            </w:r>
          </w:p>
        </w:tc>
        <w:tc>
          <w:tcPr>
            <w:tcW w:w="1360" w:type="dxa"/>
          </w:tcPr>
          <w:p w14:paraId="0FDDEB58">
            <w:pPr>
              <w:spacing w:after="0"/>
            </w:pPr>
          </w:p>
        </w:tc>
      </w:tr>
    </w:tbl>
    <w:p w14:paraId="025367E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6301677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8BA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38F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83C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C50FEB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094D7E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28AF50F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5F1FDB9B">
            <w:pPr>
              <w:spacing w:after="0"/>
            </w:pPr>
          </w:p>
        </w:tc>
      </w:tr>
      <w:tr w14:paraId="2CA7BE1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AA6149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56019D9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335CC76E">
            <w:pPr>
              <w:spacing w:after="0"/>
            </w:pPr>
          </w:p>
        </w:tc>
      </w:tr>
    </w:tbl>
    <w:p w14:paraId="288A043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4EFD69E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6A0A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3249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0F50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6AA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10FE37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6FAE2E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3B02DF4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33F9947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00C05FD0">
            <w:pPr>
              <w:spacing w:after="0"/>
            </w:pPr>
          </w:p>
        </w:tc>
      </w:tr>
      <w:tr w14:paraId="49ECF6C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92E1C9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companion</w:t>
            </w:r>
          </w:p>
        </w:tc>
        <w:tc>
          <w:tcPr>
            <w:tcW w:w="3800" w:type="dxa"/>
          </w:tcPr>
          <w:p w14:paraId="760BFBE7">
            <w:pPr>
              <w:spacing w:after="0"/>
            </w:pPr>
          </w:p>
        </w:tc>
        <w:tc>
          <w:tcPr>
            <w:tcW w:w="1600" w:type="dxa"/>
          </w:tcPr>
          <w:p w14:paraId="3469C9B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object</w:t>
            </w:r>
          </w:p>
        </w:tc>
        <w:tc>
          <w:tcPr>
            <w:tcW w:w="1760" w:type="dxa"/>
          </w:tcPr>
          <w:p w14:paraId="4021EE6E">
            <w:pPr>
              <w:spacing w:after="0"/>
            </w:pPr>
          </w:p>
        </w:tc>
      </w:tr>
      <w:tr w14:paraId="0E7786B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530DD5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topic</w:t>
            </w:r>
          </w:p>
        </w:tc>
        <w:tc>
          <w:tcPr>
            <w:tcW w:w="3800" w:type="dxa"/>
          </w:tcPr>
          <w:p w14:paraId="66BB528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生成主题</w:t>
            </w:r>
          </w:p>
        </w:tc>
        <w:tc>
          <w:tcPr>
            <w:tcW w:w="1600" w:type="dxa"/>
          </w:tcPr>
          <w:p w14:paraId="165D946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372E20EF">
            <w:pPr>
              <w:spacing w:after="0"/>
            </w:pPr>
          </w:p>
        </w:tc>
      </w:tr>
      <w:tr w14:paraId="40329F8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13B63F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answer</w:t>
            </w:r>
          </w:p>
        </w:tc>
        <w:tc>
          <w:tcPr>
            <w:tcW w:w="3800" w:type="dxa"/>
          </w:tcPr>
          <w:p w14:paraId="32B08787">
            <w:pPr>
              <w:spacing w:after="0"/>
            </w:pPr>
          </w:p>
        </w:tc>
        <w:tc>
          <w:tcPr>
            <w:tcW w:w="1600" w:type="dxa"/>
          </w:tcPr>
          <w:p w14:paraId="7C3E4FB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2819ADA">
            <w:pPr>
              <w:spacing w:after="0"/>
            </w:pPr>
          </w:p>
        </w:tc>
      </w:tr>
      <w:tr w14:paraId="3D92BBB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7769F2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flashcards</w:t>
            </w:r>
          </w:p>
        </w:tc>
        <w:tc>
          <w:tcPr>
            <w:tcW w:w="3800" w:type="dxa"/>
          </w:tcPr>
          <w:p w14:paraId="6A1C6333">
            <w:pPr>
              <w:spacing w:after="0"/>
            </w:pPr>
          </w:p>
        </w:tc>
        <w:tc>
          <w:tcPr>
            <w:tcW w:w="1600" w:type="dxa"/>
          </w:tcPr>
          <w:p w14:paraId="5318012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array</w:t>
            </w:r>
          </w:p>
        </w:tc>
        <w:tc>
          <w:tcPr>
            <w:tcW w:w="1760" w:type="dxa"/>
          </w:tcPr>
          <w:p w14:paraId="581734B3">
            <w:pPr>
              <w:spacing w:after="0"/>
            </w:pPr>
          </w:p>
        </w:tc>
      </w:tr>
    </w:tbl>
    <w:p w14:paraId="6C4D5065">
      <w:pPr>
        <w:spacing w:after="40"/>
      </w:pPr>
    </w:p>
    <w:p w14:paraId="6717984A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D58C3E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6F63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"companion": 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"topic":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"answer":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"flashcards": []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}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4477DD80">
      <w:pPr>
        <w:pStyle w:val="4"/>
      </w:pPr>
      <w:r>
        <w:t>辩论训练接口</w:t>
      </w:r>
    </w:p>
    <w:p w14:paraId="088F8A6C">
      <w:pPr>
        <w:pStyle w:val="5"/>
      </w:pPr>
      <w:r>
        <w:t>开始辩论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8BA83C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471D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85B0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/debate/start</w:t>
            </w:r>
          </w:p>
        </w:tc>
      </w:tr>
      <w:tr w14:paraId="0404B86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75E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FA0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522F66F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B24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C53F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0BB596C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1E19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F5E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022E985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6C3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F77A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25DDA57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858E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C70B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backend\api\routes\debate.py:350</w:t>
            </w:r>
          </w:p>
        </w:tc>
      </w:tr>
    </w:tbl>
    <w:p w14:paraId="79A4DACB"/>
    <w:p w14:paraId="0F146A46">
      <w:r>
        <w:rPr>
          <w:rFonts w:ascii="微软雅黑" w:hAnsi="微软雅黑" w:eastAsia="微软雅黑"/>
          <w:sz w:val="19"/>
        </w:rPr>
        <w:t>接口描述：开始辩论。</w:t>
      </w:r>
    </w:p>
    <w:p w14:paraId="690F62C5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73D4BA3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62BC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"topic": "函数与导数",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"position":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35B438B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08E6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E2B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21F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943D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FEB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654E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1B294B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D380D1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payload</w:t>
            </w:r>
          </w:p>
        </w:tc>
        <w:tc>
          <w:tcPr>
            <w:tcW w:w="2600" w:type="dxa"/>
          </w:tcPr>
          <w:p w14:paraId="027E314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请求参数实体</w:t>
            </w:r>
          </w:p>
        </w:tc>
        <w:tc>
          <w:tcPr>
            <w:tcW w:w="1200" w:type="dxa"/>
          </w:tcPr>
          <w:p w14:paraId="053EEB8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body</w:t>
            </w:r>
          </w:p>
        </w:tc>
        <w:tc>
          <w:tcPr>
            <w:tcW w:w="900" w:type="dxa"/>
          </w:tcPr>
          <w:p w14:paraId="02B1C14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2816387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DebateStartRequest</w:t>
            </w:r>
          </w:p>
        </w:tc>
        <w:tc>
          <w:tcPr>
            <w:tcW w:w="1360" w:type="dxa"/>
          </w:tcPr>
          <w:p w14:paraId="7E2D5AA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DebateStartRequest</w:t>
            </w:r>
          </w:p>
        </w:tc>
      </w:tr>
      <w:tr w14:paraId="3A59D7F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5A07E9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topic</w:t>
            </w:r>
          </w:p>
        </w:tc>
        <w:tc>
          <w:tcPr>
            <w:tcW w:w="2600" w:type="dxa"/>
          </w:tcPr>
          <w:p w14:paraId="2B2FA1B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生成主题</w:t>
            </w:r>
          </w:p>
        </w:tc>
        <w:tc>
          <w:tcPr>
            <w:tcW w:w="1200" w:type="dxa"/>
          </w:tcPr>
          <w:p w14:paraId="7069EEF7">
            <w:pPr>
              <w:spacing w:after="0"/>
            </w:pPr>
          </w:p>
        </w:tc>
        <w:tc>
          <w:tcPr>
            <w:tcW w:w="900" w:type="dxa"/>
          </w:tcPr>
          <w:p w14:paraId="577E666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36DECD1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1643255C">
            <w:pPr>
              <w:spacing w:after="0"/>
            </w:pPr>
          </w:p>
        </w:tc>
      </w:tr>
      <w:tr w14:paraId="041CBB0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5A9C9E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position</w:t>
            </w:r>
          </w:p>
        </w:tc>
        <w:tc>
          <w:tcPr>
            <w:tcW w:w="2600" w:type="dxa"/>
          </w:tcPr>
          <w:p w14:paraId="4526FB7A">
            <w:pPr>
              <w:spacing w:after="0"/>
            </w:pPr>
          </w:p>
        </w:tc>
        <w:tc>
          <w:tcPr>
            <w:tcW w:w="1200" w:type="dxa"/>
          </w:tcPr>
          <w:p w14:paraId="346FA544">
            <w:pPr>
              <w:spacing w:after="0"/>
            </w:pPr>
          </w:p>
        </w:tc>
        <w:tc>
          <w:tcPr>
            <w:tcW w:w="900" w:type="dxa"/>
          </w:tcPr>
          <w:p w14:paraId="248F8CD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7A03BF5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5777AACC">
            <w:pPr>
              <w:spacing w:after="0"/>
            </w:pPr>
          </w:p>
        </w:tc>
      </w:tr>
    </w:tbl>
    <w:p w14:paraId="75B7C342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39F28AF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8F79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11C7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1A99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ABEF67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61AB3A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2FF21B1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4A0AD3DF">
            <w:pPr>
              <w:spacing w:after="0"/>
            </w:pPr>
          </w:p>
        </w:tc>
      </w:tr>
    </w:tbl>
    <w:p w14:paraId="77375534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486E631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4989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306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DA34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8716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BC0259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8E8094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5FF956A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55EAA8A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082E3A58">
            <w:pPr>
              <w:spacing w:after="0"/>
            </w:pPr>
          </w:p>
        </w:tc>
      </w:tr>
      <w:tr w14:paraId="3725A8E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0BF4E4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debateId</w:t>
            </w:r>
          </w:p>
        </w:tc>
        <w:tc>
          <w:tcPr>
            <w:tcW w:w="3800" w:type="dxa"/>
          </w:tcPr>
          <w:p w14:paraId="34D210AB">
            <w:pPr>
              <w:spacing w:after="0"/>
            </w:pPr>
          </w:p>
        </w:tc>
        <w:tc>
          <w:tcPr>
            <w:tcW w:w="1600" w:type="dxa"/>
          </w:tcPr>
          <w:p w14:paraId="7073709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integer</w:t>
            </w:r>
          </w:p>
        </w:tc>
        <w:tc>
          <w:tcPr>
            <w:tcW w:w="1760" w:type="dxa"/>
          </w:tcPr>
          <w:p w14:paraId="1846D8B1">
            <w:pPr>
              <w:spacing w:after="0"/>
            </w:pPr>
          </w:p>
        </w:tc>
      </w:tr>
      <w:tr w14:paraId="16FF0E1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74C1C8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session</w:t>
            </w:r>
          </w:p>
        </w:tc>
        <w:tc>
          <w:tcPr>
            <w:tcW w:w="3800" w:type="dxa"/>
          </w:tcPr>
          <w:p w14:paraId="72DAA5B6">
            <w:pPr>
              <w:spacing w:after="0"/>
            </w:pPr>
          </w:p>
        </w:tc>
        <w:tc>
          <w:tcPr>
            <w:tcW w:w="1600" w:type="dxa"/>
          </w:tcPr>
          <w:p w14:paraId="3C20F47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object</w:t>
            </w:r>
          </w:p>
        </w:tc>
        <w:tc>
          <w:tcPr>
            <w:tcW w:w="1760" w:type="dxa"/>
          </w:tcPr>
          <w:p w14:paraId="4A32392B">
            <w:pPr>
              <w:spacing w:after="0"/>
            </w:pPr>
          </w:p>
        </w:tc>
      </w:tr>
      <w:tr w14:paraId="6D71092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AAA71A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id</w:t>
            </w:r>
          </w:p>
        </w:tc>
        <w:tc>
          <w:tcPr>
            <w:tcW w:w="3800" w:type="dxa"/>
          </w:tcPr>
          <w:p w14:paraId="2EF3BF0B">
            <w:pPr>
              <w:spacing w:after="0"/>
            </w:pPr>
          </w:p>
        </w:tc>
        <w:tc>
          <w:tcPr>
            <w:tcW w:w="1600" w:type="dxa"/>
          </w:tcPr>
          <w:p w14:paraId="33ED1D6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integer</w:t>
            </w:r>
          </w:p>
        </w:tc>
        <w:tc>
          <w:tcPr>
            <w:tcW w:w="1760" w:type="dxa"/>
          </w:tcPr>
          <w:p w14:paraId="279CBEB2">
            <w:pPr>
              <w:spacing w:after="0"/>
            </w:pPr>
          </w:p>
        </w:tc>
      </w:tr>
      <w:tr w14:paraId="7A8D5B1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F61B11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topic</w:t>
            </w:r>
          </w:p>
        </w:tc>
        <w:tc>
          <w:tcPr>
            <w:tcW w:w="3800" w:type="dxa"/>
          </w:tcPr>
          <w:p w14:paraId="52E1516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生成主题</w:t>
            </w:r>
          </w:p>
        </w:tc>
        <w:tc>
          <w:tcPr>
            <w:tcW w:w="1600" w:type="dxa"/>
          </w:tcPr>
          <w:p w14:paraId="3A3B242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14A3CB9">
            <w:pPr>
              <w:spacing w:after="0"/>
            </w:pPr>
          </w:p>
        </w:tc>
      </w:tr>
      <w:tr w14:paraId="0605D85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12AF5D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position</w:t>
            </w:r>
          </w:p>
        </w:tc>
        <w:tc>
          <w:tcPr>
            <w:tcW w:w="3800" w:type="dxa"/>
          </w:tcPr>
          <w:p w14:paraId="790232DA">
            <w:pPr>
              <w:spacing w:after="0"/>
            </w:pPr>
          </w:p>
        </w:tc>
        <w:tc>
          <w:tcPr>
            <w:tcW w:w="1600" w:type="dxa"/>
          </w:tcPr>
          <w:p w14:paraId="26ABA3F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56DC6155">
            <w:pPr>
              <w:spacing w:after="0"/>
            </w:pPr>
          </w:p>
        </w:tc>
      </w:tr>
      <w:tr w14:paraId="574E690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88CE37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createdAt</w:t>
            </w:r>
          </w:p>
        </w:tc>
        <w:tc>
          <w:tcPr>
            <w:tcW w:w="3800" w:type="dxa"/>
          </w:tcPr>
          <w:p w14:paraId="0C91BAB3">
            <w:pPr>
              <w:spacing w:after="0"/>
            </w:pPr>
          </w:p>
        </w:tc>
        <w:tc>
          <w:tcPr>
            <w:tcW w:w="1600" w:type="dxa"/>
          </w:tcPr>
          <w:p w14:paraId="3B35672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3826B0A">
            <w:pPr>
              <w:spacing w:after="0"/>
            </w:pPr>
          </w:p>
        </w:tc>
      </w:tr>
      <w:tr w14:paraId="2E5A42B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FEB946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stream</w:t>
            </w:r>
          </w:p>
        </w:tc>
        <w:tc>
          <w:tcPr>
            <w:tcW w:w="3800" w:type="dxa"/>
          </w:tcPr>
          <w:p w14:paraId="7E12789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WebSocket流地址</w:t>
            </w:r>
          </w:p>
        </w:tc>
        <w:tc>
          <w:tcPr>
            <w:tcW w:w="1600" w:type="dxa"/>
          </w:tcPr>
          <w:p w14:paraId="02A2DF5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A492E01">
            <w:pPr>
              <w:spacing w:after="0"/>
            </w:pPr>
          </w:p>
        </w:tc>
      </w:tr>
    </w:tbl>
    <w:p w14:paraId="428077B6">
      <w:pPr>
        <w:spacing w:after="40"/>
      </w:pPr>
    </w:p>
    <w:p w14:paraId="0E39279D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55EB22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2B5F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"debateId": 1,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"session": 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"id": 1,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"topic": "函数与导数",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"position":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"createdAt":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},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"stream":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060FFD7C">
      <w:pPr>
        <w:pStyle w:val="5"/>
      </w:pPr>
      <w:r>
        <w:t>删除辩论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B99109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CC85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9CA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/debate/{debate_id}</w:t>
            </w:r>
          </w:p>
        </w:tc>
      </w:tr>
      <w:tr w14:paraId="62BD0A4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17DB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CC4F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DELETE</w:t>
            </w:r>
          </w:p>
        </w:tc>
      </w:tr>
      <w:tr w14:paraId="6799105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66A4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3F4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2CE0384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7F29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D304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76A9B75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4F58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649A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7AB360F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CBB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7E0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backend\api\routes\debate.py:403</w:t>
            </w:r>
          </w:p>
        </w:tc>
      </w:tr>
    </w:tbl>
    <w:p w14:paraId="0A066906"/>
    <w:p w14:paraId="32EF406D">
      <w:r>
        <w:rPr>
          <w:rFonts w:ascii="微软雅黑" w:hAnsi="微软雅黑" w:eastAsia="微软雅黑"/>
          <w:sz w:val="19"/>
        </w:rPr>
        <w:t>接口描述：删除辩论。</w:t>
      </w:r>
    </w:p>
    <w:p w14:paraId="4676512B">
      <w:r>
        <w:rPr>
          <w:rFonts w:ascii="微软雅黑" w:hAnsi="微软雅黑" w:eastAsia="微软雅黑"/>
          <w:b/>
          <w:sz w:val="19"/>
        </w:rPr>
        <w:t>请求示例：</w:t>
      </w:r>
    </w:p>
    <w:p w14:paraId="6ADD7C98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25FD5E4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02FA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BD68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440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AA0C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DD47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CD4F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B5B394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C3978D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debate_id</w:t>
            </w:r>
          </w:p>
        </w:tc>
        <w:tc>
          <w:tcPr>
            <w:tcW w:w="2600" w:type="dxa"/>
          </w:tcPr>
          <w:p w14:paraId="43199A5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辩论ID</w:t>
            </w:r>
          </w:p>
        </w:tc>
        <w:tc>
          <w:tcPr>
            <w:tcW w:w="1200" w:type="dxa"/>
          </w:tcPr>
          <w:p w14:paraId="469CF2C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2BCBC99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41DE6CF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5B4220D0">
            <w:pPr>
              <w:spacing w:after="0"/>
            </w:pPr>
          </w:p>
        </w:tc>
      </w:tr>
    </w:tbl>
    <w:p w14:paraId="515C0FC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38DCB7E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0337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F4B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118E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38829E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BC18E3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6173491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69AD5AB9">
            <w:pPr>
              <w:spacing w:after="0"/>
            </w:pPr>
          </w:p>
        </w:tc>
      </w:tr>
    </w:tbl>
    <w:p w14:paraId="68349FB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4CE5BB7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56F2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6E3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E089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5BA0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A9F5E9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FA42D5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06B76D8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000E1C3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155822CE">
            <w:pPr>
              <w:spacing w:after="0"/>
            </w:pPr>
          </w:p>
        </w:tc>
      </w:tr>
      <w:tr w14:paraId="67EF483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8E2A18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message</w:t>
            </w:r>
          </w:p>
        </w:tc>
        <w:tc>
          <w:tcPr>
            <w:tcW w:w="3800" w:type="dxa"/>
          </w:tcPr>
          <w:p w14:paraId="6542463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消息内容</w:t>
            </w:r>
          </w:p>
        </w:tc>
        <w:tc>
          <w:tcPr>
            <w:tcW w:w="1600" w:type="dxa"/>
          </w:tcPr>
          <w:p w14:paraId="6392FB3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0D625ED6">
            <w:pPr>
              <w:spacing w:after="0"/>
            </w:pPr>
          </w:p>
        </w:tc>
      </w:tr>
    </w:tbl>
    <w:p w14:paraId="19ABBE24">
      <w:pPr>
        <w:spacing w:after="40"/>
      </w:pPr>
    </w:p>
    <w:p w14:paraId="4112765A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BCDE30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4459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"message": "debate deleted"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20BCA96F">
      <w:pPr>
        <w:pStyle w:val="5"/>
      </w:pPr>
      <w:r>
        <w:t>获取辩论详情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23ABE7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18B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DC6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/debate/{debate_id}</w:t>
            </w:r>
          </w:p>
        </w:tc>
      </w:tr>
      <w:tr w14:paraId="18B0DCD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5C7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49F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300E32D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245A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D828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502DB48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5EF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2CD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1A0D07C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8A2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AA0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4441B04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A6A6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A17F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backend\api\routes\debate.py:389</w:t>
            </w:r>
          </w:p>
        </w:tc>
      </w:tr>
    </w:tbl>
    <w:p w14:paraId="390EDB72"/>
    <w:p w14:paraId="7CCFB668">
      <w:r>
        <w:rPr>
          <w:rFonts w:ascii="微软雅黑" w:hAnsi="微软雅黑" w:eastAsia="微软雅黑"/>
          <w:sz w:val="19"/>
        </w:rPr>
        <w:t>接口描述：获取辩论详情。</w:t>
      </w:r>
    </w:p>
    <w:p w14:paraId="2D4C2171">
      <w:r>
        <w:rPr>
          <w:rFonts w:ascii="微软雅黑" w:hAnsi="微软雅黑" w:eastAsia="微软雅黑"/>
          <w:b/>
          <w:sz w:val="19"/>
        </w:rPr>
        <w:t>请求示例：</w:t>
      </w:r>
    </w:p>
    <w:p w14:paraId="411A85D5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963369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B77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A4D5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0A63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E11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D273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12D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0BBFD5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32EEB9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debate_id</w:t>
            </w:r>
          </w:p>
        </w:tc>
        <w:tc>
          <w:tcPr>
            <w:tcW w:w="2600" w:type="dxa"/>
          </w:tcPr>
          <w:p w14:paraId="255F80F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辩论ID</w:t>
            </w:r>
          </w:p>
        </w:tc>
        <w:tc>
          <w:tcPr>
            <w:tcW w:w="1200" w:type="dxa"/>
          </w:tcPr>
          <w:p w14:paraId="59E3411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7C22149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5D3C2BF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738FB8FD">
            <w:pPr>
              <w:spacing w:after="0"/>
            </w:pPr>
          </w:p>
        </w:tc>
      </w:tr>
    </w:tbl>
    <w:p w14:paraId="2DB20F3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7176937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E166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61F6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C064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A31F64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EC5765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730BA05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6994549E">
            <w:pPr>
              <w:spacing w:after="0"/>
            </w:pPr>
          </w:p>
        </w:tc>
      </w:tr>
    </w:tbl>
    <w:p w14:paraId="61C79D0F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36147D1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8C7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3419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B81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0F2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FE28AA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AACCD2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7AD3525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0051B40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15CCC30F">
            <w:pPr>
              <w:spacing w:after="0"/>
            </w:pPr>
          </w:p>
        </w:tc>
      </w:tr>
      <w:tr w14:paraId="276B15F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6119F9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session</w:t>
            </w:r>
          </w:p>
        </w:tc>
        <w:tc>
          <w:tcPr>
            <w:tcW w:w="3800" w:type="dxa"/>
          </w:tcPr>
          <w:p w14:paraId="6F0DCB21">
            <w:pPr>
              <w:spacing w:after="0"/>
            </w:pPr>
          </w:p>
        </w:tc>
        <w:tc>
          <w:tcPr>
            <w:tcW w:w="1600" w:type="dxa"/>
          </w:tcPr>
          <w:p w14:paraId="0905E22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FCA1286">
            <w:pPr>
              <w:spacing w:after="0"/>
            </w:pPr>
          </w:p>
        </w:tc>
      </w:tr>
    </w:tbl>
    <w:p w14:paraId="16F54FA8">
      <w:pPr>
        <w:spacing w:after="40"/>
      </w:pPr>
    </w:p>
    <w:p w14:paraId="405E32A2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359C86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2B4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"session":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1BF34D8A">
      <w:pPr>
        <w:pStyle w:val="5"/>
      </w:pPr>
      <w:r>
        <w:t>生成辩论分析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FC4D29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9B8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929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/debate/{debate_id}/analyze</w:t>
            </w:r>
          </w:p>
        </w:tc>
      </w:tr>
      <w:tr w14:paraId="0AD0C5A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3941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DF3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7DD4A53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C93E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E2DF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234F5B9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DFB7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E10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60CB915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1639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DB4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074AC5A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4AA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6858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backend\api\routes\debate.py:456</w:t>
            </w:r>
          </w:p>
        </w:tc>
      </w:tr>
    </w:tbl>
    <w:p w14:paraId="3B4D2571"/>
    <w:p w14:paraId="7215439B">
      <w:r>
        <w:rPr>
          <w:rFonts w:ascii="微软雅黑" w:hAnsi="微软雅黑" w:eastAsia="微软雅黑"/>
          <w:sz w:val="19"/>
        </w:rPr>
        <w:t>接口描述：生成辩论分析。</w:t>
      </w:r>
    </w:p>
    <w:p w14:paraId="64ADD907">
      <w:r>
        <w:rPr>
          <w:rFonts w:ascii="微软雅黑" w:hAnsi="微软雅黑" w:eastAsia="微软雅黑"/>
          <w:b/>
          <w:sz w:val="19"/>
        </w:rPr>
        <w:t>请求示例：</w:t>
      </w:r>
    </w:p>
    <w:p w14:paraId="46A265AE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02FC7A1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93A3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1C6B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980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EECE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DB1B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44F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F9A64B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192486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debate_id</w:t>
            </w:r>
          </w:p>
        </w:tc>
        <w:tc>
          <w:tcPr>
            <w:tcW w:w="2600" w:type="dxa"/>
          </w:tcPr>
          <w:p w14:paraId="0EE25B4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辩论ID</w:t>
            </w:r>
          </w:p>
        </w:tc>
        <w:tc>
          <w:tcPr>
            <w:tcW w:w="1200" w:type="dxa"/>
          </w:tcPr>
          <w:p w14:paraId="31F21AB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4626898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1CBB786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49E282A4">
            <w:pPr>
              <w:spacing w:after="0"/>
            </w:pPr>
          </w:p>
        </w:tc>
      </w:tr>
    </w:tbl>
    <w:p w14:paraId="73F0283C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466A3DB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3F0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57B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0073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A7780E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E9FA4C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39864D9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13EA08ED">
            <w:pPr>
              <w:spacing w:after="0"/>
            </w:pPr>
          </w:p>
        </w:tc>
      </w:tr>
    </w:tbl>
    <w:p w14:paraId="497E986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D54401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31F2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C12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380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111B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96427D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A71FDF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1CFA6D7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2FC2DB7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7551C428">
            <w:pPr>
              <w:spacing w:after="0"/>
            </w:pPr>
          </w:p>
        </w:tc>
      </w:tr>
      <w:tr w14:paraId="1E9E72F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54D614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message</w:t>
            </w:r>
          </w:p>
        </w:tc>
        <w:tc>
          <w:tcPr>
            <w:tcW w:w="3800" w:type="dxa"/>
          </w:tcPr>
          <w:p w14:paraId="5DCF039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消息内容</w:t>
            </w:r>
          </w:p>
        </w:tc>
        <w:tc>
          <w:tcPr>
            <w:tcW w:w="1600" w:type="dxa"/>
          </w:tcPr>
          <w:p w14:paraId="421A5D6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884E7F6">
            <w:pPr>
              <w:spacing w:after="0"/>
            </w:pPr>
          </w:p>
        </w:tc>
      </w:tr>
    </w:tbl>
    <w:p w14:paraId="68560F6D">
      <w:pPr>
        <w:spacing w:after="40"/>
      </w:pPr>
    </w:p>
    <w:p w14:paraId="6A8248DB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07F5C4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8E0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"message": "analysis started"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1F6EB81B">
      <w:pPr>
        <w:pStyle w:val="5"/>
      </w:pPr>
      <w:r>
        <w:t>提交辩论发言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706CB3A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9BC3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83F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/debate/{debate_id}/argue</w:t>
            </w:r>
          </w:p>
        </w:tc>
      </w:tr>
      <w:tr w14:paraId="6563AA4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C84B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E3A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2DA1E85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E277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F13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40CB5D0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0EDF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54E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4B5E8A0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9FC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20B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0C1C521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443F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24D3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backend\api\routes\debate.py:418</w:t>
            </w:r>
          </w:p>
        </w:tc>
      </w:tr>
    </w:tbl>
    <w:p w14:paraId="4CF28C0C"/>
    <w:p w14:paraId="181127DC">
      <w:r>
        <w:rPr>
          <w:rFonts w:ascii="微软雅黑" w:hAnsi="微软雅黑" w:eastAsia="微软雅黑"/>
          <w:sz w:val="19"/>
        </w:rPr>
        <w:t>接口描述：提交辩论发言。</w:t>
      </w:r>
    </w:p>
    <w:p w14:paraId="1C2C8ADE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3CB1D8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853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"argument":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52DF6A9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66A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7CA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8A6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A89A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B45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2ED5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6BAE79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7D2BA6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debate_id</w:t>
            </w:r>
          </w:p>
        </w:tc>
        <w:tc>
          <w:tcPr>
            <w:tcW w:w="2600" w:type="dxa"/>
          </w:tcPr>
          <w:p w14:paraId="785CBB2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辩论ID</w:t>
            </w:r>
          </w:p>
        </w:tc>
        <w:tc>
          <w:tcPr>
            <w:tcW w:w="1200" w:type="dxa"/>
          </w:tcPr>
          <w:p w14:paraId="412BD6F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6D57FD6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228822A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2EDC3A70">
            <w:pPr>
              <w:spacing w:after="0"/>
            </w:pPr>
          </w:p>
        </w:tc>
      </w:tr>
      <w:tr w14:paraId="7272BE9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F62DBE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payload</w:t>
            </w:r>
          </w:p>
        </w:tc>
        <w:tc>
          <w:tcPr>
            <w:tcW w:w="2600" w:type="dxa"/>
          </w:tcPr>
          <w:p w14:paraId="19B9DE9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请求参数实体</w:t>
            </w:r>
          </w:p>
        </w:tc>
        <w:tc>
          <w:tcPr>
            <w:tcW w:w="1200" w:type="dxa"/>
          </w:tcPr>
          <w:p w14:paraId="49CEB40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body</w:t>
            </w:r>
          </w:p>
        </w:tc>
        <w:tc>
          <w:tcPr>
            <w:tcW w:w="900" w:type="dxa"/>
          </w:tcPr>
          <w:p w14:paraId="3FCD107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069829B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DebateArgumentRequest</w:t>
            </w:r>
          </w:p>
        </w:tc>
        <w:tc>
          <w:tcPr>
            <w:tcW w:w="1360" w:type="dxa"/>
          </w:tcPr>
          <w:p w14:paraId="134B655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DebateArgumentRequest</w:t>
            </w:r>
          </w:p>
        </w:tc>
      </w:tr>
      <w:tr w14:paraId="4AB5FCA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9DE117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argument</w:t>
            </w:r>
          </w:p>
        </w:tc>
        <w:tc>
          <w:tcPr>
            <w:tcW w:w="2600" w:type="dxa"/>
          </w:tcPr>
          <w:p w14:paraId="5EDFF08B">
            <w:pPr>
              <w:spacing w:after="0"/>
            </w:pPr>
          </w:p>
        </w:tc>
        <w:tc>
          <w:tcPr>
            <w:tcW w:w="1200" w:type="dxa"/>
          </w:tcPr>
          <w:p w14:paraId="0F3B5B42">
            <w:pPr>
              <w:spacing w:after="0"/>
            </w:pPr>
          </w:p>
        </w:tc>
        <w:tc>
          <w:tcPr>
            <w:tcW w:w="900" w:type="dxa"/>
          </w:tcPr>
          <w:p w14:paraId="7ED425E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60C25D8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4C4F80D2">
            <w:pPr>
              <w:spacing w:after="0"/>
            </w:pPr>
          </w:p>
        </w:tc>
      </w:tr>
    </w:tbl>
    <w:p w14:paraId="629AF25B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0BEC374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90A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D33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683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C707C7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A6256F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010EB56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26AC7EA7">
            <w:pPr>
              <w:spacing w:after="0"/>
            </w:pPr>
          </w:p>
        </w:tc>
      </w:tr>
      <w:tr w14:paraId="3A1E171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82AE09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26DF9EA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5D788A96">
            <w:pPr>
              <w:spacing w:after="0"/>
            </w:pPr>
          </w:p>
        </w:tc>
      </w:tr>
    </w:tbl>
    <w:p w14:paraId="21C8127F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607223C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7F8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A2CA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F014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F8D0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FF0484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9EF54D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504AC8B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066EE8E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57A7B5EF">
            <w:pPr>
              <w:spacing w:after="0"/>
            </w:pPr>
          </w:p>
        </w:tc>
      </w:tr>
      <w:tr w14:paraId="71204CE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655C9E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message</w:t>
            </w:r>
          </w:p>
        </w:tc>
        <w:tc>
          <w:tcPr>
            <w:tcW w:w="3800" w:type="dxa"/>
          </w:tcPr>
          <w:p w14:paraId="16CEDF0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消息内容</w:t>
            </w:r>
          </w:p>
        </w:tc>
        <w:tc>
          <w:tcPr>
            <w:tcW w:w="1600" w:type="dxa"/>
          </w:tcPr>
          <w:p w14:paraId="2366589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0F5359FD">
            <w:pPr>
              <w:spacing w:after="0"/>
            </w:pPr>
          </w:p>
        </w:tc>
      </w:tr>
    </w:tbl>
    <w:p w14:paraId="6F05E6AF">
      <w:pPr>
        <w:spacing w:after="40"/>
      </w:pPr>
    </w:p>
    <w:p w14:paraId="5916DA6E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27C1B6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6A60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"message": "argument accepted"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2C6A2D52">
      <w:pPr>
        <w:pStyle w:val="5"/>
      </w:pPr>
      <w:r>
        <w:t>结束辩论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CB3E8E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948B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231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/debate/{debate_id}/surrender</w:t>
            </w:r>
          </w:p>
        </w:tc>
      </w:tr>
      <w:tr w14:paraId="387C374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67C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649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4CB0B09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0308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21B2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69B1FEF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E23B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6B8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774B6B9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F431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32B5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18F4343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204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3A2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backend\api\routes\debate.py:442</w:t>
            </w:r>
          </w:p>
        </w:tc>
      </w:tr>
    </w:tbl>
    <w:p w14:paraId="68E834AD"/>
    <w:p w14:paraId="7C4F9076">
      <w:r>
        <w:rPr>
          <w:rFonts w:ascii="微软雅黑" w:hAnsi="微软雅黑" w:eastAsia="微软雅黑"/>
          <w:sz w:val="19"/>
        </w:rPr>
        <w:t>接口描述：结束辩论。</w:t>
      </w:r>
    </w:p>
    <w:p w14:paraId="722EEC82">
      <w:r>
        <w:rPr>
          <w:rFonts w:ascii="微软雅黑" w:hAnsi="微软雅黑" w:eastAsia="微软雅黑"/>
          <w:b/>
          <w:sz w:val="19"/>
        </w:rPr>
        <w:t>请求示例：</w:t>
      </w:r>
    </w:p>
    <w:p w14:paraId="112F970C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0D678B3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751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F6C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1EC7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959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F9FF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E4C7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6435AE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00AF4C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debate_id</w:t>
            </w:r>
          </w:p>
        </w:tc>
        <w:tc>
          <w:tcPr>
            <w:tcW w:w="2600" w:type="dxa"/>
          </w:tcPr>
          <w:p w14:paraId="12E7244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辩论ID</w:t>
            </w:r>
          </w:p>
        </w:tc>
        <w:tc>
          <w:tcPr>
            <w:tcW w:w="1200" w:type="dxa"/>
          </w:tcPr>
          <w:p w14:paraId="0F53462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6F04AC9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0672BCF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15F1284C">
            <w:pPr>
              <w:spacing w:after="0"/>
            </w:pPr>
          </w:p>
        </w:tc>
      </w:tr>
    </w:tbl>
    <w:p w14:paraId="524E12C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483782A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C1F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3513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D655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04228B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2A8BEC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2606684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26C5EE65">
            <w:pPr>
              <w:spacing w:after="0"/>
            </w:pPr>
          </w:p>
        </w:tc>
      </w:tr>
    </w:tbl>
    <w:p w14:paraId="69244DA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66EF13C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8E1C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BAD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7364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CB2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5442DA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EA89A1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5EB5B29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0CBC31C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43F0F115">
            <w:pPr>
              <w:spacing w:after="0"/>
            </w:pPr>
          </w:p>
        </w:tc>
      </w:tr>
      <w:tr w14:paraId="0E35A02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597C68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message</w:t>
            </w:r>
          </w:p>
        </w:tc>
        <w:tc>
          <w:tcPr>
            <w:tcW w:w="3800" w:type="dxa"/>
          </w:tcPr>
          <w:p w14:paraId="44B0D2F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消息内容</w:t>
            </w:r>
          </w:p>
        </w:tc>
        <w:tc>
          <w:tcPr>
            <w:tcW w:w="1600" w:type="dxa"/>
          </w:tcPr>
          <w:p w14:paraId="0FEAF94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3FC057D9">
            <w:pPr>
              <w:spacing w:after="0"/>
            </w:pPr>
          </w:p>
        </w:tc>
      </w:tr>
    </w:tbl>
    <w:p w14:paraId="06E14C8C">
      <w:pPr>
        <w:spacing w:after="40"/>
      </w:pPr>
    </w:p>
    <w:p w14:paraId="0F5D5BB5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0965B0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146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"message": "surrendered"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267FE353">
      <w:pPr>
        <w:pStyle w:val="5"/>
      </w:pPr>
      <w:r>
        <w:t>查询辩论列表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B29D53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991B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B528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/debates</w:t>
            </w:r>
          </w:p>
        </w:tc>
      </w:tr>
      <w:tr w14:paraId="2A1BE03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7A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AE1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033E371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E8E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80C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3DD2C8E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8A2F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6E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4AEEE63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BB2E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17FB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16E0078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6228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A62E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backend\api\routes\debate.py:397</w:t>
            </w:r>
          </w:p>
        </w:tc>
      </w:tr>
    </w:tbl>
    <w:p w14:paraId="3E3317AA"/>
    <w:p w14:paraId="007B74D2">
      <w:r>
        <w:rPr>
          <w:rFonts w:ascii="微软雅黑" w:hAnsi="微软雅黑" w:eastAsia="微软雅黑"/>
          <w:sz w:val="19"/>
        </w:rPr>
        <w:t>接口描述：查询辩论列表。</w:t>
      </w:r>
    </w:p>
    <w:p w14:paraId="5234C110">
      <w:r>
        <w:rPr>
          <w:rFonts w:ascii="微软雅黑" w:hAnsi="微软雅黑" w:eastAsia="微软雅黑"/>
          <w:b/>
          <w:sz w:val="19"/>
        </w:rPr>
        <w:t>请求示例：</w:t>
      </w:r>
    </w:p>
    <w:p w14:paraId="30A5237E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219E6CE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FA9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E8F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1A24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1E1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365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BDD2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D9531E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0F3B4E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66EFC2D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6827A90C">
            <w:pPr>
              <w:spacing w:after="0"/>
            </w:pPr>
          </w:p>
        </w:tc>
        <w:tc>
          <w:tcPr>
            <w:tcW w:w="900" w:type="dxa"/>
          </w:tcPr>
          <w:p w14:paraId="1A18516B">
            <w:pPr>
              <w:spacing w:after="0"/>
            </w:pPr>
          </w:p>
        </w:tc>
        <w:tc>
          <w:tcPr>
            <w:tcW w:w="1600" w:type="dxa"/>
          </w:tcPr>
          <w:p w14:paraId="0A19D34E">
            <w:pPr>
              <w:spacing w:after="0"/>
            </w:pPr>
          </w:p>
        </w:tc>
        <w:tc>
          <w:tcPr>
            <w:tcW w:w="1360" w:type="dxa"/>
          </w:tcPr>
          <w:p w14:paraId="6E6678C1">
            <w:pPr>
              <w:spacing w:after="0"/>
            </w:pPr>
          </w:p>
        </w:tc>
      </w:tr>
    </w:tbl>
    <w:p w14:paraId="18F22AE8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1213095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4DC3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FD11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ADEF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7DAEA9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40F129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7520414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0B90A18E">
            <w:pPr>
              <w:spacing w:after="0"/>
            </w:pPr>
          </w:p>
        </w:tc>
      </w:tr>
    </w:tbl>
    <w:p w14:paraId="5CCC0AA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7308898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5BDE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A1A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26F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94F5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570586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0775A8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5C446AE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6B8FFF1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3E70B426">
            <w:pPr>
              <w:spacing w:after="0"/>
            </w:pPr>
          </w:p>
        </w:tc>
      </w:tr>
      <w:tr w14:paraId="2F82132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662444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debates</w:t>
            </w:r>
          </w:p>
        </w:tc>
        <w:tc>
          <w:tcPr>
            <w:tcW w:w="3800" w:type="dxa"/>
          </w:tcPr>
          <w:p w14:paraId="754C0EC1">
            <w:pPr>
              <w:spacing w:after="0"/>
            </w:pPr>
          </w:p>
        </w:tc>
        <w:tc>
          <w:tcPr>
            <w:tcW w:w="1600" w:type="dxa"/>
          </w:tcPr>
          <w:p w14:paraId="3B1B8FC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78BBFEB4">
            <w:pPr>
              <w:spacing w:after="0"/>
            </w:pPr>
          </w:p>
        </w:tc>
      </w:tr>
    </w:tbl>
    <w:p w14:paraId="7A0352B9">
      <w:pPr>
        <w:spacing w:after="40"/>
      </w:pPr>
    </w:p>
    <w:p w14:paraId="6F033578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3BD1A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33E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"debates":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1A4775A8">
      <w:pPr>
        <w:pStyle w:val="5"/>
      </w:pPr>
      <w:r>
        <w:t>订阅辩论对话流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7CEA0B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60A7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03C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/ws/debate</w:t>
            </w:r>
          </w:p>
        </w:tc>
      </w:tr>
      <w:tr w14:paraId="40FBA59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FB8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DAD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</w:t>
            </w:r>
          </w:p>
        </w:tc>
      </w:tr>
      <w:tr w14:paraId="243C52A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E49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8AC8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WebSocket连接参数</w:t>
            </w:r>
          </w:p>
        </w:tc>
      </w:tr>
      <w:tr w14:paraId="1029D80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59F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4E5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 JSON消息</w:t>
            </w:r>
          </w:p>
        </w:tc>
      </w:tr>
      <w:tr w14:paraId="0CB9CEA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F60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4DB2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4023463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DAED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D2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backend\api\routes\debate.py:465</w:t>
            </w:r>
          </w:p>
        </w:tc>
      </w:tr>
    </w:tbl>
    <w:p w14:paraId="514E70C8"/>
    <w:p w14:paraId="1E3A1F6D">
      <w:r>
        <w:rPr>
          <w:rFonts w:ascii="微软雅黑" w:hAnsi="微软雅黑" w:eastAsia="微软雅黑"/>
          <w:sz w:val="19"/>
        </w:rPr>
        <w:t>接口描述：订阅辩论对话流，用于前端实时接收生成状态、增量内容或最终结果。</w:t>
      </w:r>
    </w:p>
    <w:p w14:paraId="4175B293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21B4E3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201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/ws/debate?token=&lt;BearerToken&gt;</w:t>
            </w:r>
          </w:p>
        </w:tc>
      </w:tr>
      <w:tr w14:paraId="089E0C2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6354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2B5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0678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FA4F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FFAC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43D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19C1DA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E4B797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4AB7B12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754C3027">
            <w:pPr>
              <w:spacing w:after="0"/>
            </w:pPr>
          </w:p>
        </w:tc>
        <w:tc>
          <w:tcPr>
            <w:tcW w:w="900" w:type="dxa"/>
          </w:tcPr>
          <w:p w14:paraId="33E9A907">
            <w:pPr>
              <w:spacing w:after="0"/>
            </w:pPr>
          </w:p>
        </w:tc>
        <w:tc>
          <w:tcPr>
            <w:tcW w:w="1600" w:type="dxa"/>
          </w:tcPr>
          <w:p w14:paraId="3BE28B73">
            <w:pPr>
              <w:spacing w:after="0"/>
            </w:pPr>
          </w:p>
        </w:tc>
        <w:tc>
          <w:tcPr>
            <w:tcW w:w="1360" w:type="dxa"/>
          </w:tcPr>
          <w:p w14:paraId="3B40EF3F">
            <w:pPr>
              <w:spacing w:after="0"/>
            </w:pPr>
          </w:p>
        </w:tc>
      </w:tr>
    </w:tbl>
    <w:p w14:paraId="232F00BF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100BAAA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241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7695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0644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021EBE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C2C95F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101</w:t>
            </w:r>
          </w:p>
        </w:tc>
        <w:tc>
          <w:tcPr>
            <w:tcW w:w="5000" w:type="dxa"/>
          </w:tcPr>
          <w:p w14:paraId="4C5DCB4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Switching Protocols</w:t>
            </w:r>
          </w:p>
        </w:tc>
        <w:tc>
          <w:tcPr>
            <w:tcW w:w="2960" w:type="dxa"/>
          </w:tcPr>
          <w:p w14:paraId="7538D9C0">
            <w:pPr>
              <w:spacing w:after="0"/>
            </w:pPr>
          </w:p>
        </w:tc>
      </w:tr>
    </w:tbl>
    <w:p w14:paraId="2900E857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71F792B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22B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873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C734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385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FABBFB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B6AA79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type</w:t>
            </w:r>
          </w:p>
        </w:tc>
        <w:tc>
          <w:tcPr>
            <w:tcW w:w="3800" w:type="dxa"/>
          </w:tcPr>
          <w:p w14:paraId="49973842">
            <w:pPr>
              <w:spacing w:after="0"/>
            </w:pPr>
          </w:p>
        </w:tc>
        <w:tc>
          <w:tcPr>
            <w:tcW w:w="1600" w:type="dxa"/>
          </w:tcPr>
          <w:p w14:paraId="04EE6CC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B68609A">
            <w:pPr>
              <w:spacing w:after="0"/>
            </w:pPr>
          </w:p>
        </w:tc>
      </w:tr>
      <w:tr w14:paraId="4E9EB5F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E90DD2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status</w:t>
            </w:r>
          </w:p>
        </w:tc>
        <w:tc>
          <w:tcPr>
            <w:tcW w:w="3800" w:type="dxa"/>
          </w:tcPr>
          <w:p w14:paraId="72954FF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状态</w:t>
            </w:r>
          </w:p>
        </w:tc>
        <w:tc>
          <w:tcPr>
            <w:tcW w:w="1600" w:type="dxa"/>
          </w:tcPr>
          <w:p w14:paraId="44C2C7D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114EABB">
            <w:pPr>
              <w:spacing w:after="0"/>
            </w:pPr>
          </w:p>
        </w:tc>
      </w:tr>
      <w:tr w14:paraId="7811ED4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89989B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data</w:t>
            </w:r>
          </w:p>
        </w:tc>
        <w:tc>
          <w:tcPr>
            <w:tcW w:w="3800" w:type="dxa"/>
          </w:tcPr>
          <w:p w14:paraId="37BF28B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业务数据</w:t>
            </w:r>
          </w:p>
        </w:tc>
        <w:tc>
          <w:tcPr>
            <w:tcW w:w="1600" w:type="dxa"/>
          </w:tcPr>
          <w:p w14:paraId="287A18F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object</w:t>
            </w:r>
          </w:p>
        </w:tc>
        <w:tc>
          <w:tcPr>
            <w:tcW w:w="1760" w:type="dxa"/>
          </w:tcPr>
          <w:p w14:paraId="12A18312">
            <w:pPr>
              <w:spacing w:after="0"/>
            </w:pPr>
          </w:p>
        </w:tc>
      </w:tr>
    </w:tbl>
    <w:p w14:paraId="6536559C">
      <w:pPr>
        <w:spacing w:after="40"/>
      </w:pPr>
    </w:p>
    <w:p w14:paraId="1D423546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031A9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61E4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"type": "event",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"status": "running",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"data": {}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71948893">
      <w:pPr>
        <w:pStyle w:val="5"/>
      </w:pPr>
      <w:r>
        <w:t>订阅辩论分析流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289DA5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AAD7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AB7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/ws/debate/analyze</w:t>
            </w:r>
          </w:p>
        </w:tc>
      </w:tr>
      <w:tr w14:paraId="570B556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353A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9963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</w:t>
            </w:r>
          </w:p>
        </w:tc>
      </w:tr>
      <w:tr w14:paraId="1CF653B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C4EC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8782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WebSocket连接参数</w:t>
            </w:r>
          </w:p>
        </w:tc>
      </w:tr>
      <w:tr w14:paraId="4355955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A35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7A6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 JSON消息</w:t>
            </w:r>
          </w:p>
        </w:tc>
      </w:tr>
      <w:tr w14:paraId="072EB22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6BD1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0E6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2EC9844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A293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3CC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backend\api\routes\debate.py:490</w:t>
            </w:r>
          </w:p>
        </w:tc>
      </w:tr>
    </w:tbl>
    <w:p w14:paraId="17B74D2E"/>
    <w:p w14:paraId="6EA1A8C9">
      <w:r>
        <w:rPr>
          <w:rFonts w:ascii="微软雅黑" w:hAnsi="微软雅黑" w:eastAsia="微软雅黑"/>
          <w:sz w:val="19"/>
        </w:rPr>
        <w:t>接口描述：订阅辩论分析流，用于前端实时接收生成状态、增量内容或最终结果。</w:t>
      </w:r>
    </w:p>
    <w:p w14:paraId="4DEFE0DE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33F5B53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B61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/ws/debate/analyze?token=&lt;BearerToken&gt;</w:t>
            </w:r>
          </w:p>
        </w:tc>
      </w:tr>
      <w:tr w14:paraId="48BBCB7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13E0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CE4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5ADA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C6C1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7DE8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90F9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C61430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166CCE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2C2A741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253DAAB0">
            <w:pPr>
              <w:spacing w:after="0"/>
            </w:pPr>
          </w:p>
        </w:tc>
        <w:tc>
          <w:tcPr>
            <w:tcW w:w="900" w:type="dxa"/>
          </w:tcPr>
          <w:p w14:paraId="2FE45A76">
            <w:pPr>
              <w:spacing w:after="0"/>
            </w:pPr>
          </w:p>
        </w:tc>
        <w:tc>
          <w:tcPr>
            <w:tcW w:w="1600" w:type="dxa"/>
          </w:tcPr>
          <w:p w14:paraId="441BBF49">
            <w:pPr>
              <w:spacing w:after="0"/>
            </w:pPr>
          </w:p>
        </w:tc>
        <w:tc>
          <w:tcPr>
            <w:tcW w:w="1360" w:type="dxa"/>
          </w:tcPr>
          <w:p w14:paraId="15639AB6">
            <w:pPr>
              <w:spacing w:after="0"/>
            </w:pPr>
          </w:p>
        </w:tc>
      </w:tr>
    </w:tbl>
    <w:p w14:paraId="33A512D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636C5DA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529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AA1C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2A0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878AE9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EAB6F2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101</w:t>
            </w:r>
          </w:p>
        </w:tc>
        <w:tc>
          <w:tcPr>
            <w:tcW w:w="5000" w:type="dxa"/>
          </w:tcPr>
          <w:p w14:paraId="51E023C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Switching Protocols</w:t>
            </w:r>
          </w:p>
        </w:tc>
        <w:tc>
          <w:tcPr>
            <w:tcW w:w="2960" w:type="dxa"/>
          </w:tcPr>
          <w:p w14:paraId="5DC6E860">
            <w:pPr>
              <w:spacing w:after="0"/>
            </w:pPr>
          </w:p>
        </w:tc>
      </w:tr>
    </w:tbl>
    <w:p w14:paraId="7C1A7E18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222B661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1FE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CF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EADD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0286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C39A9C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33D62B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type</w:t>
            </w:r>
          </w:p>
        </w:tc>
        <w:tc>
          <w:tcPr>
            <w:tcW w:w="3800" w:type="dxa"/>
          </w:tcPr>
          <w:p w14:paraId="26EC7CBA">
            <w:pPr>
              <w:spacing w:after="0"/>
            </w:pPr>
          </w:p>
        </w:tc>
        <w:tc>
          <w:tcPr>
            <w:tcW w:w="1600" w:type="dxa"/>
          </w:tcPr>
          <w:p w14:paraId="565AA23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35C161C3">
            <w:pPr>
              <w:spacing w:after="0"/>
            </w:pPr>
          </w:p>
        </w:tc>
      </w:tr>
      <w:tr w14:paraId="3EFC62B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7EA9C7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status</w:t>
            </w:r>
          </w:p>
        </w:tc>
        <w:tc>
          <w:tcPr>
            <w:tcW w:w="3800" w:type="dxa"/>
          </w:tcPr>
          <w:p w14:paraId="0B430A5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状态</w:t>
            </w:r>
          </w:p>
        </w:tc>
        <w:tc>
          <w:tcPr>
            <w:tcW w:w="1600" w:type="dxa"/>
          </w:tcPr>
          <w:p w14:paraId="44F221E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AEC733C">
            <w:pPr>
              <w:spacing w:after="0"/>
            </w:pPr>
          </w:p>
        </w:tc>
      </w:tr>
      <w:tr w14:paraId="6B6B68A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36A470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data</w:t>
            </w:r>
          </w:p>
        </w:tc>
        <w:tc>
          <w:tcPr>
            <w:tcW w:w="3800" w:type="dxa"/>
          </w:tcPr>
          <w:p w14:paraId="614C0B1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业务数据</w:t>
            </w:r>
          </w:p>
        </w:tc>
        <w:tc>
          <w:tcPr>
            <w:tcW w:w="1600" w:type="dxa"/>
          </w:tcPr>
          <w:p w14:paraId="0492CC3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object</w:t>
            </w:r>
          </w:p>
        </w:tc>
        <w:tc>
          <w:tcPr>
            <w:tcW w:w="1760" w:type="dxa"/>
          </w:tcPr>
          <w:p w14:paraId="375BDA21">
            <w:pPr>
              <w:spacing w:after="0"/>
            </w:pPr>
          </w:p>
        </w:tc>
      </w:tr>
    </w:tbl>
    <w:p w14:paraId="1EE03406">
      <w:pPr>
        <w:spacing w:after="40"/>
      </w:pPr>
    </w:p>
    <w:p w14:paraId="7DEF20E5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895111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16E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"type": "event",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"status": "running",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"data": {}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0E707187">
      <w:pPr>
        <w:pStyle w:val="4"/>
      </w:pPr>
      <w:r>
        <w:t>考试生成接口</w:t>
      </w:r>
    </w:p>
    <w:p w14:paraId="4B23510D">
      <w:pPr>
        <w:pStyle w:val="5"/>
      </w:pPr>
      <w:r>
        <w:t>创建考试生成任务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D392ED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730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1D0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/exam</w:t>
            </w:r>
          </w:p>
        </w:tc>
      </w:tr>
      <w:tr w14:paraId="753E740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ABC7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F8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0DD469F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D00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5095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313BC1E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C18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E1F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59340E2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0461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B10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2AE90E9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40B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9A3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backend\api\routes\exam.py:189</w:t>
            </w:r>
          </w:p>
        </w:tc>
      </w:tr>
    </w:tbl>
    <w:p w14:paraId="56B8D9D1"/>
    <w:p w14:paraId="4B962CC5">
      <w:r>
        <w:rPr>
          <w:rFonts w:ascii="微软雅黑" w:hAnsi="微软雅黑" w:eastAsia="微软雅黑"/>
          <w:sz w:val="19"/>
        </w:rPr>
        <w:t>接口描述：创建考试生成任务。</w:t>
      </w:r>
    </w:p>
    <w:p w14:paraId="7E14CE79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6C83DB5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ED3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"examId": 1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3C3A8BE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1D0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5491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3E27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E270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1A27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C702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5FE819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DF2E94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payload</w:t>
            </w:r>
          </w:p>
        </w:tc>
        <w:tc>
          <w:tcPr>
            <w:tcW w:w="2600" w:type="dxa"/>
          </w:tcPr>
          <w:p w14:paraId="58CD72C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请求参数实体</w:t>
            </w:r>
          </w:p>
        </w:tc>
        <w:tc>
          <w:tcPr>
            <w:tcW w:w="1200" w:type="dxa"/>
          </w:tcPr>
          <w:p w14:paraId="6EF74B2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body</w:t>
            </w:r>
          </w:p>
        </w:tc>
        <w:tc>
          <w:tcPr>
            <w:tcW w:w="900" w:type="dxa"/>
          </w:tcPr>
          <w:p w14:paraId="070B854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3141578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StartExamRequest</w:t>
            </w:r>
          </w:p>
        </w:tc>
        <w:tc>
          <w:tcPr>
            <w:tcW w:w="1360" w:type="dxa"/>
          </w:tcPr>
          <w:p w14:paraId="33F006D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StartExamRequest</w:t>
            </w:r>
          </w:p>
        </w:tc>
      </w:tr>
      <w:tr w14:paraId="64C22D8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37E870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examId</w:t>
            </w:r>
          </w:p>
        </w:tc>
        <w:tc>
          <w:tcPr>
            <w:tcW w:w="2600" w:type="dxa"/>
          </w:tcPr>
          <w:p w14:paraId="387269AA">
            <w:pPr>
              <w:spacing w:after="0"/>
            </w:pPr>
          </w:p>
        </w:tc>
        <w:tc>
          <w:tcPr>
            <w:tcW w:w="1200" w:type="dxa"/>
          </w:tcPr>
          <w:p w14:paraId="26577EC9">
            <w:pPr>
              <w:spacing w:after="0"/>
            </w:pPr>
          </w:p>
        </w:tc>
        <w:tc>
          <w:tcPr>
            <w:tcW w:w="900" w:type="dxa"/>
          </w:tcPr>
          <w:p w14:paraId="3445E5B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262DBF2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1F9540BE">
            <w:pPr>
              <w:spacing w:after="0"/>
            </w:pPr>
          </w:p>
        </w:tc>
      </w:tr>
    </w:tbl>
    <w:p w14:paraId="6DD88152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273D2DD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CBB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6528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E4EA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60959D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4FB4C1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71B3BD9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5A698D34">
            <w:pPr>
              <w:spacing w:after="0"/>
            </w:pPr>
          </w:p>
        </w:tc>
      </w:tr>
    </w:tbl>
    <w:p w14:paraId="64C62055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06BBF83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21AC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F156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258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4A8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0DA1EE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68F27E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055F1B9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64C6623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7E7D8EC8">
            <w:pPr>
              <w:spacing w:after="0"/>
            </w:pPr>
          </w:p>
        </w:tc>
      </w:tr>
      <w:tr w14:paraId="5CB6869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16EEBE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runId</w:t>
            </w:r>
          </w:p>
        </w:tc>
        <w:tc>
          <w:tcPr>
            <w:tcW w:w="3800" w:type="dxa"/>
          </w:tcPr>
          <w:p w14:paraId="070E243F">
            <w:pPr>
              <w:spacing w:after="0"/>
            </w:pPr>
          </w:p>
        </w:tc>
        <w:tc>
          <w:tcPr>
            <w:tcW w:w="1600" w:type="dxa"/>
          </w:tcPr>
          <w:p w14:paraId="170B56E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integer</w:t>
            </w:r>
          </w:p>
        </w:tc>
        <w:tc>
          <w:tcPr>
            <w:tcW w:w="1760" w:type="dxa"/>
          </w:tcPr>
          <w:p w14:paraId="566A0E69">
            <w:pPr>
              <w:spacing w:after="0"/>
            </w:pPr>
          </w:p>
        </w:tc>
      </w:tr>
      <w:tr w14:paraId="1FA3DB3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1E77F4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stream</w:t>
            </w:r>
          </w:p>
        </w:tc>
        <w:tc>
          <w:tcPr>
            <w:tcW w:w="3800" w:type="dxa"/>
          </w:tcPr>
          <w:p w14:paraId="297FAEE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WebSocket流地址</w:t>
            </w:r>
          </w:p>
        </w:tc>
        <w:tc>
          <w:tcPr>
            <w:tcW w:w="1600" w:type="dxa"/>
          </w:tcPr>
          <w:p w14:paraId="4E6D91A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0AFD9D57">
            <w:pPr>
              <w:spacing w:after="0"/>
            </w:pPr>
          </w:p>
        </w:tc>
      </w:tr>
      <w:tr w14:paraId="1706806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5C0094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events</w:t>
            </w:r>
          </w:p>
        </w:tc>
        <w:tc>
          <w:tcPr>
            <w:tcW w:w="3800" w:type="dxa"/>
          </w:tcPr>
          <w:p w14:paraId="66149B7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SSE事件地址</w:t>
            </w:r>
          </w:p>
        </w:tc>
        <w:tc>
          <w:tcPr>
            <w:tcW w:w="1600" w:type="dxa"/>
          </w:tcPr>
          <w:p w14:paraId="02E064C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5449503">
            <w:pPr>
              <w:spacing w:after="0"/>
            </w:pPr>
          </w:p>
        </w:tc>
      </w:tr>
    </w:tbl>
    <w:p w14:paraId="2295D869">
      <w:pPr>
        <w:spacing w:after="40"/>
      </w:pPr>
    </w:p>
    <w:p w14:paraId="4A70BB00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CE32F8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06E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"runId": 1,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"stream":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"events":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4CBD60CC">
      <w:pPr>
        <w:pStyle w:val="5"/>
      </w:pPr>
      <w:r>
        <w:t>查询考试列表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CFF195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CA62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D59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/exams</w:t>
            </w:r>
          </w:p>
        </w:tc>
      </w:tr>
      <w:tr w14:paraId="6F33367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78EE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BE2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53109C0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DF5B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04C2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26AE7A1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2D3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A95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4B462B0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C9D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C0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5DBEF99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4176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A607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backend\api\routes\exam.py:184</w:t>
            </w:r>
          </w:p>
        </w:tc>
      </w:tr>
    </w:tbl>
    <w:p w14:paraId="2F8E6929"/>
    <w:p w14:paraId="6D3713BF">
      <w:r>
        <w:rPr>
          <w:rFonts w:ascii="微软雅黑" w:hAnsi="微软雅黑" w:eastAsia="微软雅黑"/>
          <w:sz w:val="19"/>
        </w:rPr>
        <w:t>接口描述：查询考试列表。</w:t>
      </w:r>
    </w:p>
    <w:p w14:paraId="6F548B68">
      <w:r>
        <w:rPr>
          <w:rFonts w:ascii="微软雅黑" w:hAnsi="微软雅黑" w:eastAsia="微软雅黑"/>
          <w:b/>
          <w:sz w:val="19"/>
        </w:rPr>
        <w:t>请求示例：</w:t>
      </w:r>
    </w:p>
    <w:p w14:paraId="528EABD6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2DC6B8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D9B7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7C89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685B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972C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199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CD3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B59D2D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BAE145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296D7AA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414F964E">
            <w:pPr>
              <w:spacing w:after="0"/>
            </w:pPr>
          </w:p>
        </w:tc>
        <w:tc>
          <w:tcPr>
            <w:tcW w:w="900" w:type="dxa"/>
          </w:tcPr>
          <w:p w14:paraId="158C7195">
            <w:pPr>
              <w:spacing w:after="0"/>
            </w:pPr>
          </w:p>
        </w:tc>
        <w:tc>
          <w:tcPr>
            <w:tcW w:w="1600" w:type="dxa"/>
          </w:tcPr>
          <w:p w14:paraId="77F684F3">
            <w:pPr>
              <w:spacing w:after="0"/>
            </w:pPr>
          </w:p>
        </w:tc>
        <w:tc>
          <w:tcPr>
            <w:tcW w:w="1360" w:type="dxa"/>
          </w:tcPr>
          <w:p w14:paraId="629A1A1B">
            <w:pPr>
              <w:spacing w:after="0"/>
            </w:pPr>
          </w:p>
        </w:tc>
      </w:tr>
    </w:tbl>
    <w:p w14:paraId="0277822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1F75D23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12F2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48C9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16C7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DD21C2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8A78AB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2356A04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3481190D">
            <w:pPr>
              <w:spacing w:after="0"/>
            </w:pPr>
          </w:p>
        </w:tc>
      </w:tr>
    </w:tbl>
    <w:p w14:paraId="212713B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623012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6777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8CAD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F56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D15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0A9BE3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3B3426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4A13A87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2DE3D61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1FA415A5">
            <w:pPr>
              <w:spacing w:after="0"/>
            </w:pPr>
          </w:p>
        </w:tc>
      </w:tr>
      <w:tr w14:paraId="4C28CF8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546BE3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exams</w:t>
            </w:r>
          </w:p>
        </w:tc>
        <w:tc>
          <w:tcPr>
            <w:tcW w:w="3800" w:type="dxa"/>
          </w:tcPr>
          <w:p w14:paraId="3F5E99A9">
            <w:pPr>
              <w:spacing w:after="0"/>
            </w:pPr>
          </w:p>
        </w:tc>
        <w:tc>
          <w:tcPr>
            <w:tcW w:w="1600" w:type="dxa"/>
          </w:tcPr>
          <w:p w14:paraId="3AB989B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0FEE55C9">
            <w:pPr>
              <w:spacing w:after="0"/>
            </w:pPr>
          </w:p>
        </w:tc>
      </w:tr>
    </w:tbl>
    <w:p w14:paraId="10324448">
      <w:pPr>
        <w:spacing w:after="40"/>
      </w:pPr>
    </w:p>
    <w:p w14:paraId="6398B9E7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0B2D93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3225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"exams":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6676F651">
      <w:pPr>
        <w:pStyle w:val="5"/>
      </w:pPr>
      <w:r>
        <w:t>订阅考试生成过程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436008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D01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0082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/ws/exams</w:t>
            </w:r>
          </w:p>
        </w:tc>
      </w:tr>
      <w:tr w14:paraId="0918334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060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62ED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</w:t>
            </w:r>
          </w:p>
        </w:tc>
      </w:tr>
      <w:tr w14:paraId="7FC1448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569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2C9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WebSocket连接参数</w:t>
            </w:r>
          </w:p>
        </w:tc>
      </w:tr>
      <w:tr w14:paraId="5F7965A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B90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076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 JSON消息</w:t>
            </w:r>
          </w:p>
        </w:tc>
      </w:tr>
      <w:tr w14:paraId="4FD6D76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BFA6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8825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是</w:t>
            </w:r>
          </w:p>
        </w:tc>
      </w:tr>
      <w:tr w14:paraId="628DB4D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4CA5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7FF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backend\api\routes\exam.py:214</w:t>
            </w:r>
          </w:p>
        </w:tc>
      </w:tr>
    </w:tbl>
    <w:p w14:paraId="26F51914"/>
    <w:p w14:paraId="4AFB4EA4">
      <w:r>
        <w:rPr>
          <w:rFonts w:ascii="微软雅黑" w:hAnsi="微软雅黑" w:eastAsia="微软雅黑"/>
          <w:sz w:val="19"/>
        </w:rPr>
        <w:t>接口描述：订阅考试生成过程，用于前端实时接收生成状态、增量内容或最终结果。</w:t>
      </w:r>
    </w:p>
    <w:p w14:paraId="5C36CB3B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3D8693A0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9B30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/ws/exams?token=&lt;BearerToken&gt;</w:t>
            </w:r>
          </w:p>
        </w:tc>
      </w:tr>
      <w:tr w14:paraId="329CD77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85F5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92B6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EE1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FF80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8B3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805C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A5B181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6E3B9B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0FF7842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5ABE5E1A">
            <w:pPr>
              <w:spacing w:after="0"/>
            </w:pPr>
          </w:p>
        </w:tc>
        <w:tc>
          <w:tcPr>
            <w:tcW w:w="900" w:type="dxa"/>
          </w:tcPr>
          <w:p w14:paraId="288648D2">
            <w:pPr>
              <w:spacing w:after="0"/>
            </w:pPr>
          </w:p>
        </w:tc>
        <w:tc>
          <w:tcPr>
            <w:tcW w:w="1600" w:type="dxa"/>
          </w:tcPr>
          <w:p w14:paraId="1D01128E">
            <w:pPr>
              <w:spacing w:after="0"/>
            </w:pPr>
          </w:p>
        </w:tc>
        <w:tc>
          <w:tcPr>
            <w:tcW w:w="1360" w:type="dxa"/>
          </w:tcPr>
          <w:p w14:paraId="3C357DDB">
            <w:pPr>
              <w:spacing w:after="0"/>
            </w:pPr>
          </w:p>
        </w:tc>
      </w:tr>
    </w:tbl>
    <w:p w14:paraId="6DB77BB7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7AF1DA7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EA84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C0C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EC14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16568B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AEA507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101</w:t>
            </w:r>
          </w:p>
        </w:tc>
        <w:tc>
          <w:tcPr>
            <w:tcW w:w="5000" w:type="dxa"/>
          </w:tcPr>
          <w:p w14:paraId="316C44F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Switching Protocols</w:t>
            </w:r>
          </w:p>
        </w:tc>
        <w:tc>
          <w:tcPr>
            <w:tcW w:w="2960" w:type="dxa"/>
          </w:tcPr>
          <w:p w14:paraId="3A8C4F1D">
            <w:pPr>
              <w:spacing w:after="0"/>
            </w:pPr>
          </w:p>
        </w:tc>
      </w:tr>
    </w:tbl>
    <w:p w14:paraId="29616F8B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F18FED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35A6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E514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EBE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22D2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34099E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D8E588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type</w:t>
            </w:r>
          </w:p>
        </w:tc>
        <w:tc>
          <w:tcPr>
            <w:tcW w:w="3800" w:type="dxa"/>
          </w:tcPr>
          <w:p w14:paraId="6C328476">
            <w:pPr>
              <w:spacing w:after="0"/>
            </w:pPr>
          </w:p>
        </w:tc>
        <w:tc>
          <w:tcPr>
            <w:tcW w:w="1600" w:type="dxa"/>
          </w:tcPr>
          <w:p w14:paraId="69FE106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5275F943">
            <w:pPr>
              <w:spacing w:after="0"/>
            </w:pPr>
          </w:p>
        </w:tc>
      </w:tr>
      <w:tr w14:paraId="78666A8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D783C3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status</w:t>
            </w:r>
          </w:p>
        </w:tc>
        <w:tc>
          <w:tcPr>
            <w:tcW w:w="3800" w:type="dxa"/>
          </w:tcPr>
          <w:p w14:paraId="65F5841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状态</w:t>
            </w:r>
          </w:p>
        </w:tc>
        <w:tc>
          <w:tcPr>
            <w:tcW w:w="1600" w:type="dxa"/>
          </w:tcPr>
          <w:p w14:paraId="13E4B3B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0B5AF9D3">
            <w:pPr>
              <w:spacing w:after="0"/>
            </w:pPr>
          </w:p>
        </w:tc>
      </w:tr>
      <w:tr w14:paraId="0F0E987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975AD1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data</w:t>
            </w:r>
          </w:p>
        </w:tc>
        <w:tc>
          <w:tcPr>
            <w:tcW w:w="3800" w:type="dxa"/>
          </w:tcPr>
          <w:p w14:paraId="690FF45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业务数据</w:t>
            </w:r>
          </w:p>
        </w:tc>
        <w:tc>
          <w:tcPr>
            <w:tcW w:w="1600" w:type="dxa"/>
          </w:tcPr>
          <w:p w14:paraId="634B691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object</w:t>
            </w:r>
          </w:p>
        </w:tc>
        <w:tc>
          <w:tcPr>
            <w:tcW w:w="1760" w:type="dxa"/>
          </w:tcPr>
          <w:p w14:paraId="0B46155A">
            <w:pPr>
              <w:spacing w:after="0"/>
            </w:pPr>
          </w:p>
        </w:tc>
      </w:tr>
    </w:tbl>
    <w:p w14:paraId="74BC8E72">
      <w:pPr>
        <w:spacing w:after="40"/>
      </w:pPr>
    </w:p>
    <w:p w14:paraId="0D67BB51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959EB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8A3F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"type": "event",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"status": "running",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"data": {}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41E67648">
      <w:pPr>
        <w:pStyle w:val="4"/>
      </w:pPr>
      <w:r>
        <w:t>闪卡接口</w:t>
      </w:r>
    </w:p>
    <w:p w14:paraId="274654EA">
      <w:pPr>
        <w:pStyle w:val="5"/>
      </w:pPr>
      <w:r>
        <w:t>查询闪卡列表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CEA931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CD2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AF9E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/flashcards</w:t>
            </w:r>
          </w:p>
        </w:tc>
      </w:tr>
      <w:tr w14:paraId="14FCA38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21FD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256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05FB55C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25E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AC5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30C4BF4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24C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7E0A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43B3145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2BB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9645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363B7B2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3A44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79C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backend\api\routes\flashcards.py:99</w:t>
            </w:r>
          </w:p>
        </w:tc>
      </w:tr>
    </w:tbl>
    <w:p w14:paraId="7BE5D6E1"/>
    <w:p w14:paraId="6FCD0905">
      <w:r>
        <w:rPr>
          <w:rFonts w:ascii="微软雅黑" w:hAnsi="微软雅黑" w:eastAsia="微软雅黑"/>
          <w:sz w:val="19"/>
        </w:rPr>
        <w:t>接口描述：查询闪卡列表。</w:t>
      </w:r>
    </w:p>
    <w:p w14:paraId="6282AF33">
      <w:r>
        <w:rPr>
          <w:rFonts w:ascii="微软雅黑" w:hAnsi="微软雅黑" w:eastAsia="微软雅黑"/>
          <w:b/>
          <w:sz w:val="19"/>
        </w:rPr>
        <w:t>请求示例：</w:t>
      </w:r>
    </w:p>
    <w:p w14:paraId="4808233F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C86F48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8E3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C48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2D3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1208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0FF1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852E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13B84F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12E0B5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5A7C9E3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7D7F63CE">
            <w:pPr>
              <w:spacing w:after="0"/>
            </w:pPr>
          </w:p>
        </w:tc>
        <w:tc>
          <w:tcPr>
            <w:tcW w:w="900" w:type="dxa"/>
          </w:tcPr>
          <w:p w14:paraId="1F248475">
            <w:pPr>
              <w:spacing w:after="0"/>
            </w:pPr>
          </w:p>
        </w:tc>
        <w:tc>
          <w:tcPr>
            <w:tcW w:w="1600" w:type="dxa"/>
          </w:tcPr>
          <w:p w14:paraId="43801554">
            <w:pPr>
              <w:spacing w:after="0"/>
            </w:pPr>
          </w:p>
        </w:tc>
        <w:tc>
          <w:tcPr>
            <w:tcW w:w="1360" w:type="dxa"/>
          </w:tcPr>
          <w:p w14:paraId="49159C71">
            <w:pPr>
              <w:spacing w:after="0"/>
            </w:pPr>
          </w:p>
        </w:tc>
      </w:tr>
    </w:tbl>
    <w:p w14:paraId="753436F5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4ABB8B9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CCE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1D3D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4B0C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DD43E0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25586F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1FE8A5B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1252F45D">
            <w:pPr>
              <w:spacing w:after="0"/>
            </w:pPr>
          </w:p>
        </w:tc>
      </w:tr>
    </w:tbl>
    <w:p w14:paraId="482342C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64DF4A4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4B7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A204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DE86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4C89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4C1771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286002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103A7C0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7591BBA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2B4AB70B">
            <w:pPr>
              <w:spacing w:after="0"/>
            </w:pPr>
          </w:p>
        </w:tc>
      </w:tr>
      <w:tr w14:paraId="3C2E5C2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A2CD2C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flashcards</w:t>
            </w:r>
          </w:p>
        </w:tc>
        <w:tc>
          <w:tcPr>
            <w:tcW w:w="3800" w:type="dxa"/>
          </w:tcPr>
          <w:p w14:paraId="45140FB0">
            <w:pPr>
              <w:spacing w:after="0"/>
            </w:pPr>
          </w:p>
        </w:tc>
        <w:tc>
          <w:tcPr>
            <w:tcW w:w="1600" w:type="dxa"/>
          </w:tcPr>
          <w:p w14:paraId="6C5870C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5D6E7E0">
            <w:pPr>
              <w:spacing w:after="0"/>
            </w:pPr>
          </w:p>
        </w:tc>
      </w:tr>
    </w:tbl>
    <w:p w14:paraId="57DE6DB1">
      <w:pPr>
        <w:spacing w:after="40"/>
      </w:pPr>
    </w:p>
    <w:p w14:paraId="324B12FE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94EB6C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5F2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"flashcards":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59C819AF">
      <w:pPr>
        <w:pStyle w:val="5"/>
      </w:pPr>
      <w:r>
        <w:t>创建手动闪卡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D9C185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2C2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237A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/flashcards</w:t>
            </w:r>
          </w:p>
        </w:tc>
      </w:tr>
      <w:tr w14:paraId="3978616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34B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A4F0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7D38311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58BF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BBA2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3DA740A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6EB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A1F2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724D9B0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855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D7B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54FC734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807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C5A2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backend\api\routes\flashcards.py:64</w:t>
            </w:r>
          </w:p>
        </w:tc>
      </w:tr>
    </w:tbl>
    <w:p w14:paraId="75AABC5B"/>
    <w:p w14:paraId="7305FD19">
      <w:r>
        <w:rPr>
          <w:rFonts w:ascii="微软雅黑" w:hAnsi="微软雅黑" w:eastAsia="微软雅黑"/>
          <w:sz w:val="19"/>
        </w:rPr>
        <w:t>接口描述：创建手动闪卡。</w:t>
      </w:r>
    </w:p>
    <w:p w14:paraId="6F8E85D9">
      <w:r>
        <w:rPr>
          <w:rFonts w:ascii="微软雅黑" w:hAnsi="微软雅黑" w:eastAsia="微软雅黑"/>
          <w:b/>
          <w:sz w:val="19"/>
        </w:rPr>
        <w:t>请求示例：</w:t>
      </w:r>
    </w:p>
    <w:p w14:paraId="0715A670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6AE3610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7E3A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201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999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09D4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50F7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B36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0DADEF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B5D13F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3EE42ED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7079533C">
            <w:pPr>
              <w:spacing w:after="0"/>
            </w:pPr>
          </w:p>
        </w:tc>
        <w:tc>
          <w:tcPr>
            <w:tcW w:w="900" w:type="dxa"/>
          </w:tcPr>
          <w:p w14:paraId="3EE4C81D">
            <w:pPr>
              <w:spacing w:after="0"/>
            </w:pPr>
          </w:p>
        </w:tc>
        <w:tc>
          <w:tcPr>
            <w:tcW w:w="1600" w:type="dxa"/>
          </w:tcPr>
          <w:p w14:paraId="3FD69F27">
            <w:pPr>
              <w:spacing w:after="0"/>
            </w:pPr>
          </w:p>
        </w:tc>
        <w:tc>
          <w:tcPr>
            <w:tcW w:w="1360" w:type="dxa"/>
          </w:tcPr>
          <w:p w14:paraId="0E37A130">
            <w:pPr>
              <w:spacing w:after="0"/>
            </w:pPr>
          </w:p>
        </w:tc>
      </w:tr>
    </w:tbl>
    <w:p w14:paraId="7C194FF7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1BA815C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DC8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B32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603D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434BC4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11D7DC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006E484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5D71F9BA">
            <w:pPr>
              <w:spacing w:after="0"/>
            </w:pPr>
          </w:p>
        </w:tc>
      </w:tr>
    </w:tbl>
    <w:p w14:paraId="2881340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079C954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0BC9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095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4D1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01BA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2BC0EE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B7C780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6D9B92B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250AB98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12A52E80">
            <w:pPr>
              <w:spacing w:after="0"/>
            </w:pPr>
          </w:p>
        </w:tc>
      </w:tr>
      <w:tr w14:paraId="19A8FEB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2883EB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flashcard</w:t>
            </w:r>
          </w:p>
        </w:tc>
        <w:tc>
          <w:tcPr>
            <w:tcW w:w="3800" w:type="dxa"/>
          </w:tcPr>
          <w:p w14:paraId="16716D31">
            <w:pPr>
              <w:spacing w:after="0"/>
            </w:pPr>
          </w:p>
        </w:tc>
        <w:tc>
          <w:tcPr>
            <w:tcW w:w="1600" w:type="dxa"/>
          </w:tcPr>
          <w:p w14:paraId="241055B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29F9983">
            <w:pPr>
              <w:spacing w:after="0"/>
            </w:pPr>
          </w:p>
        </w:tc>
      </w:tr>
    </w:tbl>
    <w:p w14:paraId="19F3D975">
      <w:pPr>
        <w:spacing w:after="40"/>
      </w:pPr>
    </w:p>
    <w:p w14:paraId="575F740D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129A14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8FF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"flashcard":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79CEE84C">
      <w:pPr>
        <w:pStyle w:val="5"/>
      </w:pPr>
      <w:r>
        <w:t>查询知识点卡组列表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AE865F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83D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60A2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/flashcards/decks</w:t>
            </w:r>
          </w:p>
        </w:tc>
      </w:tr>
      <w:tr w14:paraId="6F300EC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D91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14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1A328C7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CB9B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9E7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0150D4F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1CD3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139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05B5FEE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95E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BE46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5985C8E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0618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4DA7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backend\api\routes\flashcards.py:216</w:t>
            </w:r>
          </w:p>
        </w:tc>
      </w:tr>
    </w:tbl>
    <w:p w14:paraId="4947B15F"/>
    <w:p w14:paraId="6DBDE02E">
      <w:r>
        <w:rPr>
          <w:rFonts w:ascii="微软雅黑" w:hAnsi="微软雅黑" w:eastAsia="微软雅黑"/>
          <w:sz w:val="19"/>
        </w:rPr>
        <w:t>接口描述：查询知识点卡组列表。</w:t>
      </w:r>
    </w:p>
    <w:p w14:paraId="42B0B0F5">
      <w:r>
        <w:rPr>
          <w:rFonts w:ascii="微软雅黑" w:hAnsi="微软雅黑" w:eastAsia="微软雅黑"/>
          <w:b/>
          <w:sz w:val="19"/>
        </w:rPr>
        <w:t>请求示例：</w:t>
      </w:r>
    </w:p>
    <w:p w14:paraId="7CA19517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7DC2D34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380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37B5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77A2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A408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F50D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B7EC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3D366E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573DC0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5AA3A0B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176AE6B4">
            <w:pPr>
              <w:spacing w:after="0"/>
            </w:pPr>
          </w:p>
        </w:tc>
        <w:tc>
          <w:tcPr>
            <w:tcW w:w="900" w:type="dxa"/>
          </w:tcPr>
          <w:p w14:paraId="4CD05BF2">
            <w:pPr>
              <w:spacing w:after="0"/>
            </w:pPr>
          </w:p>
        </w:tc>
        <w:tc>
          <w:tcPr>
            <w:tcW w:w="1600" w:type="dxa"/>
          </w:tcPr>
          <w:p w14:paraId="0A60F3CF">
            <w:pPr>
              <w:spacing w:after="0"/>
            </w:pPr>
          </w:p>
        </w:tc>
        <w:tc>
          <w:tcPr>
            <w:tcW w:w="1360" w:type="dxa"/>
          </w:tcPr>
          <w:p w14:paraId="0EC1D625">
            <w:pPr>
              <w:spacing w:after="0"/>
            </w:pPr>
          </w:p>
        </w:tc>
      </w:tr>
    </w:tbl>
    <w:p w14:paraId="6D5D277B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40997E2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2651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F1CC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CF0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2608B2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460DB0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358ED4B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06671449">
            <w:pPr>
              <w:spacing w:after="0"/>
            </w:pPr>
          </w:p>
        </w:tc>
      </w:tr>
    </w:tbl>
    <w:p w14:paraId="5B076F5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D96061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6D96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2EFF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3744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5BD0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953A73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7D6322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72E77E7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40B404C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3C6887E9">
            <w:pPr>
              <w:spacing w:after="0"/>
            </w:pPr>
          </w:p>
        </w:tc>
      </w:tr>
      <w:tr w14:paraId="2F0E568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9AC340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decks</w:t>
            </w:r>
          </w:p>
        </w:tc>
        <w:tc>
          <w:tcPr>
            <w:tcW w:w="3800" w:type="dxa"/>
          </w:tcPr>
          <w:p w14:paraId="12227FDF">
            <w:pPr>
              <w:spacing w:after="0"/>
            </w:pPr>
          </w:p>
        </w:tc>
        <w:tc>
          <w:tcPr>
            <w:tcW w:w="1600" w:type="dxa"/>
          </w:tcPr>
          <w:p w14:paraId="5100873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2277CBD">
            <w:pPr>
              <w:spacing w:after="0"/>
            </w:pPr>
          </w:p>
        </w:tc>
      </w:tr>
    </w:tbl>
    <w:p w14:paraId="72EC3017">
      <w:pPr>
        <w:spacing w:after="40"/>
      </w:pPr>
    </w:p>
    <w:p w14:paraId="21748D91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C1E464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FB47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"decks":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55F83195">
      <w:pPr>
        <w:pStyle w:val="5"/>
      </w:pPr>
      <w:r>
        <w:t>生成知识点闪卡卡组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B70DB9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5B06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EC74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/flashcards/decks</w:t>
            </w:r>
          </w:p>
        </w:tc>
      </w:tr>
      <w:tr w14:paraId="4A26311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A9F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0EF1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1277F3A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A817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7623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1B92D8F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3D2E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596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3501E17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E30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E9D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1CF4911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547D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EAC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backend\api\routes\flashcards.py:152</w:t>
            </w:r>
          </w:p>
        </w:tc>
      </w:tr>
    </w:tbl>
    <w:p w14:paraId="207FB9B4"/>
    <w:p w14:paraId="4B45812E">
      <w:r>
        <w:rPr>
          <w:rFonts w:ascii="微软雅黑" w:hAnsi="微软雅黑" w:eastAsia="微软雅黑"/>
          <w:sz w:val="19"/>
        </w:rPr>
        <w:t>接口描述：生成知识点闪卡卡组。</w:t>
      </w:r>
    </w:p>
    <w:p w14:paraId="16C8884F">
      <w:r>
        <w:rPr>
          <w:rFonts w:ascii="微软雅黑" w:hAnsi="微软雅黑" w:eastAsia="微软雅黑"/>
          <w:b/>
          <w:sz w:val="19"/>
        </w:rPr>
        <w:t>请求示例：</w:t>
      </w:r>
    </w:p>
    <w:p w14:paraId="0CD7EC0D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BA4105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1605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002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1DE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36CD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97E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B5A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AA86C8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B06F56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42648F2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13B5155A">
            <w:pPr>
              <w:spacing w:after="0"/>
            </w:pPr>
          </w:p>
        </w:tc>
        <w:tc>
          <w:tcPr>
            <w:tcW w:w="900" w:type="dxa"/>
          </w:tcPr>
          <w:p w14:paraId="55D335BE">
            <w:pPr>
              <w:spacing w:after="0"/>
            </w:pPr>
          </w:p>
        </w:tc>
        <w:tc>
          <w:tcPr>
            <w:tcW w:w="1600" w:type="dxa"/>
          </w:tcPr>
          <w:p w14:paraId="020113C2">
            <w:pPr>
              <w:spacing w:after="0"/>
            </w:pPr>
          </w:p>
        </w:tc>
        <w:tc>
          <w:tcPr>
            <w:tcW w:w="1360" w:type="dxa"/>
          </w:tcPr>
          <w:p w14:paraId="3353F3F4">
            <w:pPr>
              <w:spacing w:after="0"/>
            </w:pPr>
          </w:p>
        </w:tc>
      </w:tr>
    </w:tbl>
    <w:p w14:paraId="0C53D66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38BBA2A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3363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B81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CD5F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A6EAA5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809A6D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06AED6C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42E90EEB">
            <w:pPr>
              <w:spacing w:after="0"/>
            </w:pPr>
          </w:p>
        </w:tc>
      </w:tr>
      <w:tr w14:paraId="4FD69CA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292365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5F035DC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3B9AEA6F">
            <w:pPr>
              <w:spacing w:after="0"/>
            </w:pPr>
          </w:p>
        </w:tc>
      </w:tr>
    </w:tbl>
    <w:p w14:paraId="5DC58C7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313CCB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CAE6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7C79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D10B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50D8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12A077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950C3D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008649E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6E66774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544B8B20">
            <w:pPr>
              <w:spacing w:after="0"/>
            </w:pPr>
          </w:p>
        </w:tc>
      </w:tr>
      <w:tr w14:paraId="7E48F67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1BDE53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deck</w:t>
            </w:r>
          </w:p>
        </w:tc>
        <w:tc>
          <w:tcPr>
            <w:tcW w:w="3800" w:type="dxa"/>
          </w:tcPr>
          <w:p w14:paraId="508AE76C">
            <w:pPr>
              <w:spacing w:after="0"/>
            </w:pPr>
          </w:p>
        </w:tc>
        <w:tc>
          <w:tcPr>
            <w:tcW w:w="1600" w:type="dxa"/>
          </w:tcPr>
          <w:p w14:paraId="5EADB6C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52F45A69">
            <w:pPr>
              <w:spacing w:after="0"/>
            </w:pPr>
          </w:p>
        </w:tc>
      </w:tr>
    </w:tbl>
    <w:p w14:paraId="61371043">
      <w:pPr>
        <w:spacing w:after="40"/>
      </w:pPr>
    </w:p>
    <w:p w14:paraId="58D486F1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D4F6FC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CD4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"deck":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12E1A274">
      <w:pPr>
        <w:pStyle w:val="5"/>
      </w:pPr>
      <w:r>
        <w:t>删除知识点卡组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7A7B72A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0E1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F72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/flashcards/decks/{deck_id}</w:t>
            </w:r>
          </w:p>
        </w:tc>
      </w:tr>
      <w:tr w14:paraId="00DBBF0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808E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C1A4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DELETE</w:t>
            </w:r>
          </w:p>
        </w:tc>
      </w:tr>
      <w:tr w14:paraId="07B8F70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6118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9D3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02F1715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6894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6B0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251A8B0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83C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BC4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0DC51AA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037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AF1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backend\api\routes\flashcards.py:243</w:t>
            </w:r>
          </w:p>
        </w:tc>
      </w:tr>
    </w:tbl>
    <w:p w14:paraId="2D36B3C9"/>
    <w:p w14:paraId="110FF69F">
      <w:r>
        <w:rPr>
          <w:rFonts w:ascii="微软雅黑" w:hAnsi="微软雅黑" w:eastAsia="微软雅黑"/>
          <w:sz w:val="19"/>
        </w:rPr>
        <w:t>接口描述：删除知识点卡组。</w:t>
      </w:r>
    </w:p>
    <w:p w14:paraId="1271393F">
      <w:r>
        <w:rPr>
          <w:rFonts w:ascii="微软雅黑" w:hAnsi="微软雅黑" w:eastAsia="微软雅黑"/>
          <w:b/>
          <w:sz w:val="19"/>
        </w:rPr>
        <w:t>请求示例：</w:t>
      </w:r>
    </w:p>
    <w:p w14:paraId="6D9BE3FB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5D7C3E8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BC2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4B59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A0D6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6FCD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360A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510E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8962AF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67A9FC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deck_id</w:t>
            </w:r>
          </w:p>
        </w:tc>
        <w:tc>
          <w:tcPr>
            <w:tcW w:w="2600" w:type="dxa"/>
          </w:tcPr>
          <w:p w14:paraId="75C033B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卡组ID</w:t>
            </w:r>
          </w:p>
        </w:tc>
        <w:tc>
          <w:tcPr>
            <w:tcW w:w="1200" w:type="dxa"/>
          </w:tcPr>
          <w:p w14:paraId="27902D4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7C1EC45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2A0AA8A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173E1317">
            <w:pPr>
              <w:spacing w:after="0"/>
            </w:pPr>
          </w:p>
        </w:tc>
      </w:tr>
    </w:tbl>
    <w:p w14:paraId="19730AE1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424567E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3632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4DA8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FB8F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DA5247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104F01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0B50399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5DFCCBBE">
            <w:pPr>
              <w:spacing w:after="0"/>
            </w:pPr>
          </w:p>
        </w:tc>
      </w:tr>
      <w:tr w14:paraId="7B1724A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9D6D90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4762B08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3F944B07">
            <w:pPr>
              <w:spacing w:after="0"/>
            </w:pPr>
          </w:p>
        </w:tc>
      </w:tr>
      <w:tr w14:paraId="7EBA497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532972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0D8D730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04171A13">
            <w:pPr>
              <w:spacing w:after="0"/>
            </w:pPr>
          </w:p>
        </w:tc>
      </w:tr>
    </w:tbl>
    <w:p w14:paraId="1E1F8E8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0A2296C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D24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E6BD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EA03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EFC4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F53D18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3732BD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488EDC7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14E6ED1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77B27D45">
            <w:pPr>
              <w:spacing w:after="0"/>
            </w:pPr>
          </w:p>
        </w:tc>
      </w:tr>
    </w:tbl>
    <w:p w14:paraId="6C281382">
      <w:pPr>
        <w:spacing w:after="40"/>
      </w:pPr>
    </w:p>
    <w:p w14:paraId="61C118C9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F3D28A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D65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6E7D6645">
      <w:pPr>
        <w:pStyle w:val="5"/>
      </w:pPr>
      <w:r>
        <w:t>获取知识点卡组详情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B8EA88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9DF3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3795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/flashcards/decks/{deck_id}</w:t>
            </w:r>
          </w:p>
        </w:tc>
      </w:tr>
      <w:tr w14:paraId="0F5C521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B347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8ED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1F437E1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5FB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9302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6C71E22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7C6F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89B0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5BA9419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6180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55CC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0AD8634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11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CA9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backend\api\routes\flashcards.py:229</w:t>
            </w:r>
          </w:p>
        </w:tc>
      </w:tr>
    </w:tbl>
    <w:p w14:paraId="7537EF20"/>
    <w:p w14:paraId="27E3C608">
      <w:r>
        <w:rPr>
          <w:rFonts w:ascii="微软雅黑" w:hAnsi="微软雅黑" w:eastAsia="微软雅黑"/>
          <w:sz w:val="19"/>
        </w:rPr>
        <w:t>接口描述：获取知识点卡组详情。</w:t>
      </w:r>
    </w:p>
    <w:p w14:paraId="67FCEC52">
      <w:r>
        <w:rPr>
          <w:rFonts w:ascii="微软雅黑" w:hAnsi="微软雅黑" w:eastAsia="微软雅黑"/>
          <w:b/>
          <w:sz w:val="19"/>
        </w:rPr>
        <w:t>请求示例：</w:t>
      </w:r>
    </w:p>
    <w:p w14:paraId="2032D39C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DA22E3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107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D728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DCE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2A6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4B6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F119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05DA05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37571E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deck_id</w:t>
            </w:r>
          </w:p>
        </w:tc>
        <w:tc>
          <w:tcPr>
            <w:tcW w:w="2600" w:type="dxa"/>
          </w:tcPr>
          <w:p w14:paraId="1A569F3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卡组ID</w:t>
            </w:r>
          </w:p>
        </w:tc>
        <w:tc>
          <w:tcPr>
            <w:tcW w:w="1200" w:type="dxa"/>
          </w:tcPr>
          <w:p w14:paraId="5001E5A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56F76B4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4711EEE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4B258B14">
            <w:pPr>
              <w:spacing w:after="0"/>
            </w:pPr>
          </w:p>
        </w:tc>
      </w:tr>
    </w:tbl>
    <w:p w14:paraId="7DB841E1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47A92F6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2580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61A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576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B49BFE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F0BE2F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71D9DAD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5C8BD9BE">
            <w:pPr>
              <w:spacing w:after="0"/>
            </w:pPr>
          </w:p>
        </w:tc>
      </w:tr>
      <w:tr w14:paraId="5D8353E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9D5CA3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2347F5B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7EDBF74B">
            <w:pPr>
              <w:spacing w:after="0"/>
            </w:pPr>
          </w:p>
        </w:tc>
      </w:tr>
      <w:tr w14:paraId="4415381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09E418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4D83003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47970EE6">
            <w:pPr>
              <w:spacing w:after="0"/>
            </w:pPr>
          </w:p>
        </w:tc>
      </w:tr>
    </w:tbl>
    <w:p w14:paraId="05FD509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5025B3B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47B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36D6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01C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8690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830ADC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B7E82F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7BF52C9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56E9862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57D399E8">
            <w:pPr>
              <w:spacing w:after="0"/>
            </w:pPr>
          </w:p>
        </w:tc>
      </w:tr>
      <w:tr w14:paraId="43FE0B5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A14ABC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deck</w:t>
            </w:r>
          </w:p>
        </w:tc>
        <w:tc>
          <w:tcPr>
            <w:tcW w:w="3800" w:type="dxa"/>
          </w:tcPr>
          <w:p w14:paraId="3539F922">
            <w:pPr>
              <w:spacing w:after="0"/>
            </w:pPr>
          </w:p>
        </w:tc>
        <w:tc>
          <w:tcPr>
            <w:tcW w:w="1600" w:type="dxa"/>
          </w:tcPr>
          <w:p w14:paraId="50F9EF1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4B9BF368">
            <w:pPr>
              <w:spacing w:after="0"/>
            </w:pPr>
          </w:p>
        </w:tc>
      </w:tr>
    </w:tbl>
    <w:p w14:paraId="1C5E2184">
      <w:pPr>
        <w:spacing w:after="40"/>
      </w:pPr>
    </w:p>
    <w:p w14:paraId="518F38CE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91F320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C73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"deck":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04BF0FFB">
      <w:pPr>
        <w:pStyle w:val="5"/>
      </w:pPr>
      <w:r>
        <w:t>删除闪卡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5F1B38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E67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010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/flashcards/{card_id}</w:t>
            </w:r>
          </w:p>
        </w:tc>
      </w:tr>
      <w:tr w14:paraId="7FC3B77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57B6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12CA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DELETE</w:t>
            </w:r>
          </w:p>
        </w:tc>
      </w:tr>
      <w:tr w14:paraId="2EBE4DE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6677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43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58099CA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4C24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FE8C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26BB866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3D31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933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2E914F2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9259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C59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backend\api\routes\flashcards.py:110</w:t>
            </w:r>
          </w:p>
        </w:tc>
      </w:tr>
    </w:tbl>
    <w:p w14:paraId="3FC01551"/>
    <w:p w14:paraId="0771F080">
      <w:r>
        <w:rPr>
          <w:rFonts w:ascii="微软雅黑" w:hAnsi="微软雅黑" w:eastAsia="微软雅黑"/>
          <w:sz w:val="19"/>
        </w:rPr>
        <w:t>接口描述：删除闪卡。</w:t>
      </w:r>
    </w:p>
    <w:p w14:paraId="25950DB2">
      <w:r>
        <w:rPr>
          <w:rFonts w:ascii="微软雅黑" w:hAnsi="微软雅黑" w:eastAsia="微软雅黑"/>
          <w:b/>
          <w:sz w:val="19"/>
        </w:rPr>
        <w:t>请求示例：</w:t>
      </w:r>
    </w:p>
    <w:p w14:paraId="4BF04EF7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307109D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A739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F932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69D9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C59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C4F4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39C6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4ADBA3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46E31C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card_id</w:t>
            </w:r>
          </w:p>
        </w:tc>
        <w:tc>
          <w:tcPr>
            <w:tcW w:w="2600" w:type="dxa"/>
          </w:tcPr>
          <w:p w14:paraId="35A8329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闪卡ID</w:t>
            </w:r>
          </w:p>
        </w:tc>
        <w:tc>
          <w:tcPr>
            <w:tcW w:w="1200" w:type="dxa"/>
          </w:tcPr>
          <w:p w14:paraId="218C416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0B17DF4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0887FBF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309B6884">
            <w:pPr>
              <w:spacing w:after="0"/>
            </w:pPr>
          </w:p>
        </w:tc>
      </w:tr>
    </w:tbl>
    <w:p w14:paraId="6CF5AB3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6EED1A1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96E2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A0E1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76A4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376F04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6AF248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6C1CDB1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0A213C11">
            <w:pPr>
              <w:spacing w:after="0"/>
            </w:pPr>
          </w:p>
        </w:tc>
      </w:tr>
      <w:tr w14:paraId="633FFA7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3D2CF5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425D0F8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0CC1F394">
            <w:pPr>
              <w:spacing w:after="0"/>
            </w:pPr>
          </w:p>
        </w:tc>
      </w:tr>
    </w:tbl>
    <w:p w14:paraId="7800228F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4BE4546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D60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1344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F879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929E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5F4B84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483EFD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7EDCF4A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4723716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1C558B9B">
            <w:pPr>
              <w:spacing w:after="0"/>
            </w:pPr>
          </w:p>
        </w:tc>
      </w:tr>
    </w:tbl>
    <w:p w14:paraId="282D1F53">
      <w:pPr>
        <w:spacing w:after="40"/>
      </w:pPr>
    </w:p>
    <w:p w14:paraId="46AD13D3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1FBC83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EAF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6F8A8EDD">
      <w:pPr>
        <w:pStyle w:val="4"/>
      </w:pPr>
      <w:r>
        <w:t>智能笔记接口</w:t>
      </w:r>
    </w:p>
    <w:p w14:paraId="1A5C57C5">
      <w:pPr>
        <w:pStyle w:val="5"/>
      </w:pPr>
      <w:r>
        <w:t>查询智能笔记列表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349D0F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231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DF9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/smartnotes</w:t>
            </w:r>
          </w:p>
        </w:tc>
      </w:tr>
      <w:tr w14:paraId="0740A34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8A66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3C0A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1678B6A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7F3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142E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43B6F32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E677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15CD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7AD0894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8059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B138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4A131A1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1008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AD54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backend\api\routes\notes.py:337</w:t>
            </w:r>
          </w:p>
        </w:tc>
      </w:tr>
    </w:tbl>
    <w:p w14:paraId="6DB5136B"/>
    <w:p w14:paraId="76BDE5AE">
      <w:r>
        <w:rPr>
          <w:rFonts w:ascii="微软雅黑" w:hAnsi="微软雅黑" w:eastAsia="微软雅黑"/>
          <w:sz w:val="19"/>
        </w:rPr>
        <w:t>接口描述：查询智能笔记列表。</w:t>
      </w:r>
    </w:p>
    <w:p w14:paraId="145D11CF">
      <w:r>
        <w:rPr>
          <w:rFonts w:ascii="微软雅黑" w:hAnsi="微软雅黑" w:eastAsia="微软雅黑"/>
          <w:b/>
          <w:sz w:val="19"/>
        </w:rPr>
        <w:t>请求示例：</w:t>
      </w:r>
    </w:p>
    <w:p w14:paraId="5B9CB500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3B727C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2269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207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01C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D17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61A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0314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60D03F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FDEFCA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09FB5A6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4E4B49B8">
            <w:pPr>
              <w:spacing w:after="0"/>
            </w:pPr>
          </w:p>
        </w:tc>
        <w:tc>
          <w:tcPr>
            <w:tcW w:w="900" w:type="dxa"/>
          </w:tcPr>
          <w:p w14:paraId="7A763ACD">
            <w:pPr>
              <w:spacing w:after="0"/>
            </w:pPr>
          </w:p>
        </w:tc>
        <w:tc>
          <w:tcPr>
            <w:tcW w:w="1600" w:type="dxa"/>
          </w:tcPr>
          <w:p w14:paraId="0EB411A4">
            <w:pPr>
              <w:spacing w:after="0"/>
            </w:pPr>
          </w:p>
        </w:tc>
        <w:tc>
          <w:tcPr>
            <w:tcW w:w="1360" w:type="dxa"/>
          </w:tcPr>
          <w:p w14:paraId="5662038E">
            <w:pPr>
              <w:spacing w:after="0"/>
            </w:pPr>
          </w:p>
        </w:tc>
      </w:tr>
    </w:tbl>
    <w:p w14:paraId="56E0F204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44E99A3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E40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C367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ABF8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F902E7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969971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336CC29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7034AA0E">
            <w:pPr>
              <w:spacing w:after="0"/>
            </w:pPr>
          </w:p>
        </w:tc>
      </w:tr>
    </w:tbl>
    <w:p w14:paraId="23AD0FD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5AAFFEC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FF4E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6E7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DEE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2230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9DE327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8D58FA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70EB8BA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7D2AEF4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07EDFB80">
            <w:pPr>
              <w:spacing w:after="0"/>
            </w:pPr>
          </w:p>
        </w:tc>
      </w:tr>
      <w:tr w14:paraId="27C6797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8CE685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notes</w:t>
            </w:r>
          </w:p>
        </w:tc>
        <w:tc>
          <w:tcPr>
            <w:tcW w:w="3800" w:type="dxa"/>
          </w:tcPr>
          <w:p w14:paraId="7878AD63">
            <w:pPr>
              <w:spacing w:after="0"/>
            </w:pPr>
          </w:p>
        </w:tc>
        <w:tc>
          <w:tcPr>
            <w:tcW w:w="1600" w:type="dxa"/>
          </w:tcPr>
          <w:p w14:paraId="783C080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78F096E2">
            <w:pPr>
              <w:spacing w:after="0"/>
            </w:pPr>
          </w:p>
        </w:tc>
      </w:tr>
    </w:tbl>
    <w:p w14:paraId="28727B02">
      <w:pPr>
        <w:spacing w:after="40"/>
      </w:pPr>
    </w:p>
    <w:p w14:paraId="3E55F3F1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654899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B594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"notes":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4FF40D56">
      <w:pPr>
        <w:pStyle w:val="5"/>
      </w:pPr>
      <w:r>
        <w:t>创建智能笔记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18488F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BF9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E8D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/smartnotes</w:t>
            </w:r>
          </w:p>
        </w:tc>
      </w:tr>
      <w:tr w14:paraId="3C15389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97B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77FE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4848949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CA9D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B053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7736554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51D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AC03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1A2668B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B687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E1E7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1D6BE23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7564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E813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backend\api\routes\notes.py:251</w:t>
            </w:r>
          </w:p>
        </w:tc>
      </w:tr>
    </w:tbl>
    <w:p w14:paraId="0E14B039"/>
    <w:p w14:paraId="1B1F954A">
      <w:r>
        <w:rPr>
          <w:rFonts w:ascii="微软雅黑" w:hAnsi="微软雅黑" w:eastAsia="微软雅黑"/>
          <w:sz w:val="19"/>
        </w:rPr>
        <w:t>接口描述：创建智能笔记。</w:t>
      </w:r>
    </w:p>
    <w:p w14:paraId="6A4C2646">
      <w:r>
        <w:rPr>
          <w:rFonts w:ascii="微软雅黑" w:hAnsi="微软雅黑" w:eastAsia="微软雅黑"/>
          <w:b/>
          <w:sz w:val="19"/>
        </w:rPr>
        <w:t>请求示例：</w:t>
      </w:r>
    </w:p>
    <w:p w14:paraId="226D0A3C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1AEBF78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0A5B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C4E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9608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3D35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492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26BF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45426A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2BCB5D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7643CB4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5CA17E21">
            <w:pPr>
              <w:spacing w:after="0"/>
            </w:pPr>
          </w:p>
        </w:tc>
        <w:tc>
          <w:tcPr>
            <w:tcW w:w="900" w:type="dxa"/>
          </w:tcPr>
          <w:p w14:paraId="748D5BED">
            <w:pPr>
              <w:spacing w:after="0"/>
            </w:pPr>
          </w:p>
        </w:tc>
        <w:tc>
          <w:tcPr>
            <w:tcW w:w="1600" w:type="dxa"/>
          </w:tcPr>
          <w:p w14:paraId="42543558">
            <w:pPr>
              <w:spacing w:after="0"/>
            </w:pPr>
          </w:p>
        </w:tc>
        <w:tc>
          <w:tcPr>
            <w:tcW w:w="1360" w:type="dxa"/>
          </w:tcPr>
          <w:p w14:paraId="0709D945">
            <w:pPr>
              <w:spacing w:after="0"/>
            </w:pPr>
          </w:p>
        </w:tc>
      </w:tr>
    </w:tbl>
    <w:p w14:paraId="357C1D6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37AB839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2A52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2E3D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9287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38D7D4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59D301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202</w:t>
            </w:r>
          </w:p>
        </w:tc>
        <w:tc>
          <w:tcPr>
            <w:tcW w:w="5000" w:type="dxa"/>
          </w:tcPr>
          <w:p w14:paraId="42BCA31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Accepted，任务已创建</w:t>
            </w:r>
          </w:p>
        </w:tc>
        <w:tc>
          <w:tcPr>
            <w:tcW w:w="2960" w:type="dxa"/>
          </w:tcPr>
          <w:p w14:paraId="16215D8B">
            <w:pPr>
              <w:spacing w:after="0"/>
            </w:pPr>
          </w:p>
        </w:tc>
      </w:tr>
      <w:tr w14:paraId="1EE0C05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BDFEA2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097F18D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62021D8B">
            <w:pPr>
              <w:spacing w:after="0"/>
            </w:pPr>
          </w:p>
        </w:tc>
      </w:tr>
      <w:tr w14:paraId="625FB7F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EF3BC4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4FEA5E5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21A1D3C6">
            <w:pPr>
              <w:spacing w:after="0"/>
            </w:pPr>
          </w:p>
        </w:tc>
      </w:tr>
    </w:tbl>
    <w:p w14:paraId="29AD933F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E82BCB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C84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7F2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CB3D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D6EB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D4B7B8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1EC54C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50A5262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11235F1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0804CFA4">
            <w:pPr>
              <w:spacing w:after="0"/>
            </w:pPr>
          </w:p>
        </w:tc>
      </w:tr>
      <w:tr w14:paraId="429BD41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08D3F7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noteId</w:t>
            </w:r>
          </w:p>
        </w:tc>
        <w:tc>
          <w:tcPr>
            <w:tcW w:w="3800" w:type="dxa"/>
          </w:tcPr>
          <w:p w14:paraId="47CA95E0">
            <w:pPr>
              <w:spacing w:after="0"/>
            </w:pPr>
          </w:p>
        </w:tc>
        <w:tc>
          <w:tcPr>
            <w:tcW w:w="1600" w:type="dxa"/>
          </w:tcPr>
          <w:p w14:paraId="11FA19E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integer</w:t>
            </w:r>
          </w:p>
        </w:tc>
        <w:tc>
          <w:tcPr>
            <w:tcW w:w="1760" w:type="dxa"/>
          </w:tcPr>
          <w:p w14:paraId="2217B458">
            <w:pPr>
              <w:spacing w:after="0"/>
            </w:pPr>
          </w:p>
        </w:tc>
      </w:tr>
      <w:tr w14:paraId="290F62C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5445DB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stream</w:t>
            </w:r>
          </w:p>
        </w:tc>
        <w:tc>
          <w:tcPr>
            <w:tcW w:w="3800" w:type="dxa"/>
          </w:tcPr>
          <w:p w14:paraId="7B95C4A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WebSocket流地址</w:t>
            </w:r>
          </w:p>
        </w:tc>
        <w:tc>
          <w:tcPr>
            <w:tcW w:w="1600" w:type="dxa"/>
          </w:tcPr>
          <w:p w14:paraId="4A75DAF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54665BD9">
            <w:pPr>
              <w:spacing w:after="0"/>
            </w:pPr>
          </w:p>
        </w:tc>
      </w:tr>
      <w:tr w14:paraId="5B9F504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3022D1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events</w:t>
            </w:r>
          </w:p>
        </w:tc>
        <w:tc>
          <w:tcPr>
            <w:tcW w:w="3800" w:type="dxa"/>
          </w:tcPr>
          <w:p w14:paraId="5AFD707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SSE事件地址</w:t>
            </w:r>
          </w:p>
        </w:tc>
        <w:tc>
          <w:tcPr>
            <w:tcW w:w="1600" w:type="dxa"/>
          </w:tcPr>
          <w:p w14:paraId="2596FB6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8B6AB1A">
            <w:pPr>
              <w:spacing w:after="0"/>
            </w:pPr>
          </w:p>
        </w:tc>
      </w:tr>
    </w:tbl>
    <w:p w14:paraId="6633379D">
      <w:pPr>
        <w:spacing w:after="40"/>
      </w:pPr>
    </w:p>
    <w:p w14:paraId="000A26A7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9D34FA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6CB1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"noteId": 1,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"stream":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"events":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4B121CD1">
      <w:pPr>
        <w:pStyle w:val="5"/>
      </w:pPr>
      <w:r>
        <w:t>删除智能笔记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9F04EB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7047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F5D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/smartnotes/{note_id}</w:t>
            </w:r>
          </w:p>
        </w:tc>
      </w:tr>
      <w:tr w14:paraId="1553E09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A38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487A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DELETE</w:t>
            </w:r>
          </w:p>
        </w:tc>
      </w:tr>
      <w:tr w14:paraId="0231708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2C0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7260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43417C3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8D3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29D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145156A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83F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A210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5A5AD62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367D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C268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backend\api\routes\notes.py:370</w:t>
            </w:r>
          </w:p>
        </w:tc>
      </w:tr>
    </w:tbl>
    <w:p w14:paraId="2E48B6F3"/>
    <w:p w14:paraId="740ACAB3">
      <w:r>
        <w:rPr>
          <w:rFonts w:ascii="微软雅黑" w:hAnsi="微软雅黑" w:eastAsia="微软雅黑"/>
          <w:sz w:val="19"/>
        </w:rPr>
        <w:t>接口描述：删除智能笔记。</w:t>
      </w:r>
    </w:p>
    <w:p w14:paraId="31871ADA">
      <w:r>
        <w:rPr>
          <w:rFonts w:ascii="微软雅黑" w:hAnsi="微软雅黑" w:eastAsia="微软雅黑"/>
          <w:b/>
          <w:sz w:val="19"/>
        </w:rPr>
        <w:t>请求示例：</w:t>
      </w:r>
    </w:p>
    <w:p w14:paraId="1095A8AC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3102982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060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A9F0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035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96E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597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9627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D6A8B6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474EB6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note_id</w:t>
            </w:r>
          </w:p>
        </w:tc>
        <w:tc>
          <w:tcPr>
            <w:tcW w:w="2600" w:type="dxa"/>
          </w:tcPr>
          <w:p w14:paraId="38D12D8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笔记ID</w:t>
            </w:r>
          </w:p>
        </w:tc>
        <w:tc>
          <w:tcPr>
            <w:tcW w:w="1200" w:type="dxa"/>
          </w:tcPr>
          <w:p w14:paraId="49119E9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1646DBD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6F90294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7B431C0A">
            <w:pPr>
              <w:spacing w:after="0"/>
            </w:pPr>
          </w:p>
        </w:tc>
      </w:tr>
    </w:tbl>
    <w:p w14:paraId="4E8C5B0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0B0CA23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DB3D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544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CE3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D463C3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58C296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554A020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71CD89D9">
            <w:pPr>
              <w:spacing w:after="0"/>
            </w:pPr>
          </w:p>
        </w:tc>
      </w:tr>
      <w:tr w14:paraId="61C2039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7F796F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1290BE7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7995DDCA">
            <w:pPr>
              <w:spacing w:after="0"/>
            </w:pPr>
          </w:p>
        </w:tc>
      </w:tr>
      <w:tr w14:paraId="0CB9209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FA7177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37BF38B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5CB89C5D">
            <w:pPr>
              <w:spacing w:after="0"/>
            </w:pPr>
          </w:p>
        </w:tc>
      </w:tr>
    </w:tbl>
    <w:p w14:paraId="2D226B9B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757CE2A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60D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A9A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83A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79D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496A6C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EE86CC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0E0BF91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1F33B17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7138F1F0">
            <w:pPr>
              <w:spacing w:after="0"/>
            </w:pPr>
          </w:p>
        </w:tc>
      </w:tr>
    </w:tbl>
    <w:p w14:paraId="65276258">
      <w:pPr>
        <w:spacing w:after="40"/>
      </w:pPr>
    </w:p>
    <w:p w14:paraId="034D5A43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0CAFB3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34F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33691C29">
      <w:pPr>
        <w:pStyle w:val="5"/>
      </w:pPr>
      <w:r>
        <w:t>获取智能笔记详情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E5CAF2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FAD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1A9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/smartnotes/{note_id}</w:t>
            </w:r>
          </w:p>
        </w:tc>
      </w:tr>
      <w:tr w14:paraId="5FBCC1E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FE4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8AB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15DDED7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9E3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E019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06F7D61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435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8C0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08FF7CF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5D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FF5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5EC3E79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FE15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A51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backend\api\routes\notes.py:347</w:t>
            </w:r>
          </w:p>
        </w:tc>
      </w:tr>
    </w:tbl>
    <w:p w14:paraId="691DE34E"/>
    <w:p w14:paraId="2572C627">
      <w:r>
        <w:rPr>
          <w:rFonts w:ascii="微软雅黑" w:hAnsi="微软雅黑" w:eastAsia="微软雅黑"/>
          <w:sz w:val="19"/>
        </w:rPr>
        <w:t>接口描述：获取智能笔记详情。</w:t>
      </w:r>
    </w:p>
    <w:p w14:paraId="71B84084">
      <w:r>
        <w:rPr>
          <w:rFonts w:ascii="微软雅黑" w:hAnsi="微软雅黑" w:eastAsia="微软雅黑"/>
          <w:b/>
          <w:sz w:val="19"/>
        </w:rPr>
        <w:t>请求示例：</w:t>
      </w:r>
    </w:p>
    <w:p w14:paraId="1F28FE99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F14ECC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44F6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3818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C09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627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5DD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324B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45123E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5DEDA6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note_id</w:t>
            </w:r>
          </w:p>
        </w:tc>
        <w:tc>
          <w:tcPr>
            <w:tcW w:w="2600" w:type="dxa"/>
          </w:tcPr>
          <w:p w14:paraId="1D7C1D5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笔记ID</w:t>
            </w:r>
          </w:p>
        </w:tc>
        <w:tc>
          <w:tcPr>
            <w:tcW w:w="1200" w:type="dxa"/>
          </w:tcPr>
          <w:p w14:paraId="21F8235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4026313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2F95BF0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5153A64A">
            <w:pPr>
              <w:spacing w:after="0"/>
            </w:pPr>
          </w:p>
        </w:tc>
      </w:tr>
    </w:tbl>
    <w:p w14:paraId="15B1728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609C3B8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934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EC46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A3B0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DA302E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EF8ADF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3165B28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78F53D7F">
            <w:pPr>
              <w:spacing w:after="0"/>
            </w:pPr>
          </w:p>
        </w:tc>
      </w:tr>
      <w:tr w14:paraId="57088DA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F3781D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4602667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11B3054C">
            <w:pPr>
              <w:spacing w:after="0"/>
            </w:pPr>
          </w:p>
        </w:tc>
      </w:tr>
      <w:tr w14:paraId="6CC93E9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1F5BC6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72D09EC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52087D1A">
            <w:pPr>
              <w:spacing w:after="0"/>
            </w:pPr>
          </w:p>
        </w:tc>
      </w:tr>
    </w:tbl>
    <w:p w14:paraId="245690F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05674AE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3C3F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08B2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B5F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37C4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9020A5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BAFFD3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3421732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2A43726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370AB2C8">
            <w:pPr>
              <w:spacing w:after="0"/>
            </w:pPr>
          </w:p>
        </w:tc>
      </w:tr>
      <w:tr w14:paraId="56D68EC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C71A69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note</w:t>
            </w:r>
          </w:p>
        </w:tc>
        <w:tc>
          <w:tcPr>
            <w:tcW w:w="3800" w:type="dxa"/>
          </w:tcPr>
          <w:p w14:paraId="5B7E00DE">
            <w:pPr>
              <w:spacing w:after="0"/>
            </w:pPr>
          </w:p>
        </w:tc>
        <w:tc>
          <w:tcPr>
            <w:tcW w:w="1600" w:type="dxa"/>
          </w:tcPr>
          <w:p w14:paraId="0DCF505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49616EA7">
            <w:pPr>
              <w:spacing w:after="0"/>
            </w:pPr>
          </w:p>
        </w:tc>
      </w:tr>
      <w:tr w14:paraId="2B07F9A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24898F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notes</w:t>
            </w:r>
          </w:p>
        </w:tc>
        <w:tc>
          <w:tcPr>
            <w:tcW w:w="3800" w:type="dxa"/>
          </w:tcPr>
          <w:p w14:paraId="11676355">
            <w:pPr>
              <w:spacing w:after="0"/>
            </w:pPr>
          </w:p>
        </w:tc>
        <w:tc>
          <w:tcPr>
            <w:tcW w:w="1600" w:type="dxa"/>
          </w:tcPr>
          <w:p w14:paraId="4A0DDEE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4D48848F">
            <w:pPr>
              <w:spacing w:after="0"/>
            </w:pPr>
          </w:p>
        </w:tc>
      </w:tr>
    </w:tbl>
    <w:p w14:paraId="4A38981D">
      <w:pPr>
        <w:spacing w:after="40"/>
      </w:pPr>
    </w:p>
    <w:p w14:paraId="107ED607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59C13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394F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"note":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"notes":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43E93BDA">
      <w:pPr>
        <w:pStyle w:val="5"/>
      </w:pPr>
      <w:r>
        <w:t>订阅智能笔记生成过程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7278674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795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766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/ws/smartnotes</w:t>
            </w:r>
          </w:p>
        </w:tc>
      </w:tr>
      <w:tr w14:paraId="30E34CB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765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44B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</w:t>
            </w:r>
          </w:p>
        </w:tc>
      </w:tr>
      <w:tr w14:paraId="0BBA680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D6D5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7734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WebSocket连接参数</w:t>
            </w:r>
          </w:p>
        </w:tc>
      </w:tr>
      <w:tr w14:paraId="5031A26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DC59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E5E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 JSON消息</w:t>
            </w:r>
          </w:p>
        </w:tc>
      </w:tr>
      <w:tr w14:paraId="1B7FF13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FF06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C215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是</w:t>
            </w:r>
          </w:p>
        </w:tc>
      </w:tr>
      <w:tr w14:paraId="53232C8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02F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879C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backend\api\routes\notes.py:299</w:t>
            </w:r>
          </w:p>
        </w:tc>
      </w:tr>
    </w:tbl>
    <w:p w14:paraId="284344E3"/>
    <w:p w14:paraId="5CBF33BC">
      <w:r>
        <w:rPr>
          <w:rFonts w:ascii="微软雅黑" w:hAnsi="微软雅黑" w:eastAsia="微软雅黑"/>
          <w:sz w:val="19"/>
        </w:rPr>
        <w:t>接口描述：订阅智能笔记生成过程，用于前端实时接收生成状态、增量内容或最终结果。</w:t>
      </w:r>
    </w:p>
    <w:p w14:paraId="58BBC624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1A023B0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1370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/ws/smartnotes?token=&lt;BearerToken&gt;</w:t>
            </w:r>
          </w:p>
        </w:tc>
      </w:tr>
      <w:tr w14:paraId="018B463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BAFF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10F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863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9002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B804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043A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009BA3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E3C19A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68B9880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5E617A67">
            <w:pPr>
              <w:spacing w:after="0"/>
            </w:pPr>
          </w:p>
        </w:tc>
        <w:tc>
          <w:tcPr>
            <w:tcW w:w="900" w:type="dxa"/>
          </w:tcPr>
          <w:p w14:paraId="0891C72C">
            <w:pPr>
              <w:spacing w:after="0"/>
            </w:pPr>
          </w:p>
        </w:tc>
        <w:tc>
          <w:tcPr>
            <w:tcW w:w="1600" w:type="dxa"/>
          </w:tcPr>
          <w:p w14:paraId="1AFB52C4">
            <w:pPr>
              <w:spacing w:after="0"/>
            </w:pPr>
          </w:p>
        </w:tc>
        <w:tc>
          <w:tcPr>
            <w:tcW w:w="1360" w:type="dxa"/>
          </w:tcPr>
          <w:p w14:paraId="24FABCE0">
            <w:pPr>
              <w:spacing w:after="0"/>
            </w:pPr>
          </w:p>
        </w:tc>
      </w:tr>
    </w:tbl>
    <w:p w14:paraId="129B5508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2D2940B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F80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D0AA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B0D0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D6203E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297209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101</w:t>
            </w:r>
          </w:p>
        </w:tc>
        <w:tc>
          <w:tcPr>
            <w:tcW w:w="5000" w:type="dxa"/>
          </w:tcPr>
          <w:p w14:paraId="15B4FDE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Switching Protocols</w:t>
            </w:r>
          </w:p>
        </w:tc>
        <w:tc>
          <w:tcPr>
            <w:tcW w:w="2960" w:type="dxa"/>
          </w:tcPr>
          <w:p w14:paraId="2DBCCCC5">
            <w:pPr>
              <w:spacing w:after="0"/>
            </w:pPr>
          </w:p>
        </w:tc>
      </w:tr>
    </w:tbl>
    <w:p w14:paraId="2E85EC84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0CB35E2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339C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6AA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7E4D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783C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9F761F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4E2AF3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type</w:t>
            </w:r>
          </w:p>
        </w:tc>
        <w:tc>
          <w:tcPr>
            <w:tcW w:w="3800" w:type="dxa"/>
          </w:tcPr>
          <w:p w14:paraId="331B70EF">
            <w:pPr>
              <w:spacing w:after="0"/>
            </w:pPr>
          </w:p>
        </w:tc>
        <w:tc>
          <w:tcPr>
            <w:tcW w:w="1600" w:type="dxa"/>
          </w:tcPr>
          <w:p w14:paraId="5F84098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55CC40C3">
            <w:pPr>
              <w:spacing w:after="0"/>
            </w:pPr>
          </w:p>
        </w:tc>
      </w:tr>
      <w:tr w14:paraId="4D209BC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73D34A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status</w:t>
            </w:r>
          </w:p>
        </w:tc>
        <w:tc>
          <w:tcPr>
            <w:tcW w:w="3800" w:type="dxa"/>
          </w:tcPr>
          <w:p w14:paraId="72984E4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状态</w:t>
            </w:r>
          </w:p>
        </w:tc>
        <w:tc>
          <w:tcPr>
            <w:tcW w:w="1600" w:type="dxa"/>
          </w:tcPr>
          <w:p w14:paraId="4CD8651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AC68E53">
            <w:pPr>
              <w:spacing w:after="0"/>
            </w:pPr>
          </w:p>
        </w:tc>
      </w:tr>
      <w:tr w14:paraId="244FF46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CCDBF7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data</w:t>
            </w:r>
          </w:p>
        </w:tc>
        <w:tc>
          <w:tcPr>
            <w:tcW w:w="3800" w:type="dxa"/>
          </w:tcPr>
          <w:p w14:paraId="7355496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业务数据</w:t>
            </w:r>
          </w:p>
        </w:tc>
        <w:tc>
          <w:tcPr>
            <w:tcW w:w="1600" w:type="dxa"/>
          </w:tcPr>
          <w:p w14:paraId="7D558BA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object</w:t>
            </w:r>
          </w:p>
        </w:tc>
        <w:tc>
          <w:tcPr>
            <w:tcW w:w="1760" w:type="dxa"/>
          </w:tcPr>
          <w:p w14:paraId="73042798">
            <w:pPr>
              <w:spacing w:after="0"/>
            </w:pPr>
          </w:p>
        </w:tc>
      </w:tr>
    </w:tbl>
    <w:p w14:paraId="10099EF3">
      <w:pPr>
        <w:spacing w:after="40"/>
      </w:pPr>
    </w:p>
    <w:p w14:paraId="15E82489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3025B6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934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"type": "event",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"status": "running",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"data": {}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3F46BD39">
      <w:pPr>
        <w:pStyle w:val="4"/>
      </w:pPr>
      <w:r>
        <w:t>学习计划接口</w:t>
      </w:r>
    </w:p>
    <w:p w14:paraId="413E0B2B">
      <w:pPr>
        <w:pStyle w:val="5"/>
      </w:pPr>
      <w:r>
        <w:t>生成周学习计划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D475A8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3C77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0A12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/planner/weekly</w:t>
            </w:r>
          </w:p>
        </w:tc>
      </w:tr>
      <w:tr w14:paraId="3340E90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C8B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E70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103E4BA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730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78DE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5A3E9B6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6C7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336D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59BC4F5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C93D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EAE5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5B1AD43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3383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229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backend\api\routes\planner.py:706</w:t>
            </w:r>
          </w:p>
        </w:tc>
      </w:tr>
    </w:tbl>
    <w:p w14:paraId="7CADDE7A"/>
    <w:p w14:paraId="7980DF70">
      <w:r>
        <w:rPr>
          <w:rFonts w:ascii="微软雅黑" w:hAnsi="微软雅黑" w:eastAsia="微软雅黑"/>
          <w:sz w:val="19"/>
        </w:rPr>
        <w:t>接口描述：生成周学习计划。</w:t>
      </w:r>
    </w:p>
    <w:p w14:paraId="1E1AF733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667327D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2BC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"cram":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398DE5A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20E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E33C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44E0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C74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1EE7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061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7A3BCF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147D0D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payload</w:t>
            </w:r>
          </w:p>
        </w:tc>
        <w:tc>
          <w:tcPr>
            <w:tcW w:w="2600" w:type="dxa"/>
          </w:tcPr>
          <w:p w14:paraId="54E8DEA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请求参数实体</w:t>
            </w:r>
          </w:p>
        </w:tc>
        <w:tc>
          <w:tcPr>
            <w:tcW w:w="1200" w:type="dxa"/>
          </w:tcPr>
          <w:p w14:paraId="3F71B36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body</w:t>
            </w:r>
          </w:p>
        </w:tc>
        <w:tc>
          <w:tcPr>
            <w:tcW w:w="900" w:type="dxa"/>
          </w:tcPr>
          <w:p w14:paraId="597BF23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0C6EBAB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WeeklyPlanRequest</w:t>
            </w:r>
          </w:p>
        </w:tc>
        <w:tc>
          <w:tcPr>
            <w:tcW w:w="1360" w:type="dxa"/>
          </w:tcPr>
          <w:p w14:paraId="1190A1E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WeeklyPlanRequest</w:t>
            </w:r>
          </w:p>
        </w:tc>
      </w:tr>
      <w:tr w14:paraId="1A5DC70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4E4AE3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cram</w:t>
            </w:r>
          </w:p>
        </w:tc>
        <w:tc>
          <w:tcPr>
            <w:tcW w:w="2600" w:type="dxa"/>
          </w:tcPr>
          <w:p w14:paraId="524D58E4">
            <w:pPr>
              <w:spacing w:after="0"/>
            </w:pPr>
          </w:p>
        </w:tc>
        <w:tc>
          <w:tcPr>
            <w:tcW w:w="1200" w:type="dxa"/>
          </w:tcPr>
          <w:p w14:paraId="5595D264">
            <w:pPr>
              <w:spacing w:after="0"/>
            </w:pPr>
          </w:p>
        </w:tc>
        <w:tc>
          <w:tcPr>
            <w:tcW w:w="900" w:type="dxa"/>
          </w:tcPr>
          <w:p w14:paraId="4CA597A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75D5F3D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360" w:type="dxa"/>
          </w:tcPr>
          <w:p w14:paraId="6BAE5186">
            <w:pPr>
              <w:spacing w:after="0"/>
            </w:pPr>
          </w:p>
        </w:tc>
      </w:tr>
    </w:tbl>
    <w:p w14:paraId="7FE3CBB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62D2A74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924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3620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3AEE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7B6C04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1CFD81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060AE20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4AF0E375">
            <w:pPr>
              <w:spacing w:after="0"/>
            </w:pPr>
          </w:p>
        </w:tc>
      </w:tr>
    </w:tbl>
    <w:p w14:paraId="66374BA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7C3FC12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33F9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1966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0D56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592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609006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1C84EC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195812D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59B81B1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3E9BF20D">
            <w:pPr>
              <w:spacing w:after="0"/>
            </w:pPr>
          </w:p>
        </w:tc>
      </w:tr>
      <w:tr w14:paraId="6EA3663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232E59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plan</w:t>
            </w:r>
          </w:p>
        </w:tc>
        <w:tc>
          <w:tcPr>
            <w:tcW w:w="3800" w:type="dxa"/>
          </w:tcPr>
          <w:p w14:paraId="1F27814C">
            <w:pPr>
              <w:spacing w:after="0"/>
            </w:pPr>
          </w:p>
        </w:tc>
        <w:tc>
          <w:tcPr>
            <w:tcW w:w="1600" w:type="dxa"/>
          </w:tcPr>
          <w:p w14:paraId="2B52828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4AF19B61">
            <w:pPr>
              <w:spacing w:after="0"/>
            </w:pPr>
          </w:p>
        </w:tc>
      </w:tr>
    </w:tbl>
    <w:p w14:paraId="4238778E">
      <w:pPr>
        <w:spacing w:after="40"/>
      </w:pPr>
    </w:p>
    <w:p w14:paraId="51ABBF1B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B2B187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4D3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"plan":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58CFD7EE">
      <w:pPr>
        <w:pStyle w:val="5"/>
      </w:pPr>
      <w:r>
        <w:t>查询学习任务列表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7CFB261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9E6A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C0F8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/tasks</w:t>
            </w:r>
          </w:p>
        </w:tc>
      </w:tr>
      <w:tr w14:paraId="366E101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CFF4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F414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4E04DD0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717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E049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4338D29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6444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0EA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75CA6BC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6953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377C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4382269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82E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AE7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backend\api\routes\planner.py:525</w:t>
            </w:r>
          </w:p>
        </w:tc>
      </w:tr>
    </w:tbl>
    <w:p w14:paraId="00950905"/>
    <w:p w14:paraId="7BFBC811">
      <w:r>
        <w:rPr>
          <w:rFonts w:ascii="微软雅黑" w:hAnsi="微软雅黑" w:eastAsia="微软雅黑"/>
          <w:sz w:val="19"/>
        </w:rPr>
        <w:t>接口描述：查询学习任务列表。</w:t>
      </w:r>
    </w:p>
    <w:p w14:paraId="3810C424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130B7A0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E70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/tasks?status=string&amp;dueBefore=1&amp;course=string</w:t>
            </w:r>
          </w:p>
        </w:tc>
      </w:tr>
      <w:tr w14:paraId="3DDB7ED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F47A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7C63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FDE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4985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F2E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366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6D26F0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C51547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status</w:t>
            </w:r>
          </w:p>
        </w:tc>
        <w:tc>
          <w:tcPr>
            <w:tcW w:w="2600" w:type="dxa"/>
          </w:tcPr>
          <w:p w14:paraId="6E12670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状态</w:t>
            </w:r>
          </w:p>
        </w:tc>
        <w:tc>
          <w:tcPr>
            <w:tcW w:w="1200" w:type="dxa"/>
          </w:tcPr>
          <w:p w14:paraId="0A8C170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query</w:t>
            </w:r>
          </w:p>
        </w:tc>
        <w:tc>
          <w:tcPr>
            <w:tcW w:w="900" w:type="dxa"/>
          </w:tcPr>
          <w:p w14:paraId="78BA896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00DBB4A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29850E81">
            <w:pPr>
              <w:spacing w:after="0"/>
            </w:pPr>
          </w:p>
        </w:tc>
      </w:tr>
      <w:tr w14:paraId="605BC00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C5BFD1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dueBefore</w:t>
            </w:r>
          </w:p>
        </w:tc>
        <w:tc>
          <w:tcPr>
            <w:tcW w:w="2600" w:type="dxa"/>
          </w:tcPr>
          <w:p w14:paraId="47476614">
            <w:pPr>
              <w:spacing w:after="0"/>
            </w:pPr>
          </w:p>
        </w:tc>
        <w:tc>
          <w:tcPr>
            <w:tcW w:w="1200" w:type="dxa"/>
          </w:tcPr>
          <w:p w14:paraId="06C6C76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query</w:t>
            </w:r>
          </w:p>
        </w:tc>
        <w:tc>
          <w:tcPr>
            <w:tcW w:w="900" w:type="dxa"/>
          </w:tcPr>
          <w:p w14:paraId="4BAB520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79D592D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integer</w:t>
            </w:r>
          </w:p>
        </w:tc>
        <w:tc>
          <w:tcPr>
            <w:tcW w:w="1360" w:type="dxa"/>
          </w:tcPr>
          <w:p w14:paraId="0FA95E40">
            <w:pPr>
              <w:spacing w:after="0"/>
            </w:pPr>
          </w:p>
        </w:tc>
      </w:tr>
      <w:tr w14:paraId="5E9FB56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CF1DD4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course</w:t>
            </w:r>
          </w:p>
        </w:tc>
        <w:tc>
          <w:tcPr>
            <w:tcW w:w="2600" w:type="dxa"/>
          </w:tcPr>
          <w:p w14:paraId="6A93F1FE">
            <w:pPr>
              <w:spacing w:after="0"/>
            </w:pPr>
          </w:p>
        </w:tc>
        <w:tc>
          <w:tcPr>
            <w:tcW w:w="1200" w:type="dxa"/>
          </w:tcPr>
          <w:p w14:paraId="35E52E2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query</w:t>
            </w:r>
          </w:p>
        </w:tc>
        <w:tc>
          <w:tcPr>
            <w:tcW w:w="900" w:type="dxa"/>
          </w:tcPr>
          <w:p w14:paraId="6C1F085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7CAF8D3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2A2FA057">
            <w:pPr>
              <w:spacing w:after="0"/>
            </w:pPr>
          </w:p>
        </w:tc>
      </w:tr>
    </w:tbl>
    <w:p w14:paraId="37EBCF5C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6F937CB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9BFE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8996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611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FCB566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A14177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5AE5BD2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5234D021">
            <w:pPr>
              <w:spacing w:after="0"/>
            </w:pPr>
          </w:p>
        </w:tc>
      </w:tr>
    </w:tbl>
    <w:p w14:paraId="2A47F66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4037126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8E2D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E420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7CCC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0B0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B736A6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AAFF45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69B786C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2FF1B83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38D0E4D3">
            <w:pPr>
              <w:spacing w:after="0"/>
            </w:pPr>
          </w:p>
        </w:tc>
      </w:tr>
      <w:tr w14:paraId="5D8DF25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0F2505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tasks</w:t>
            </w:r>
          </w:p>
        </w:tc>
        <w:tc>
          <w:tcPr>
            <w:tcW w:w="3800" w:type="dxa"/>
          </w:tcPr>
          <w:p w14:paraId="792D5330">
            <w:pPr>
              <w:spacing w:after="0"/>
            </w:pPr>
          </w:p>
        </w:tc>
        <w:tc>
          <w:tcPr>
            <w:tcW w:w="1600" w:type="dxa"/>
          </w:tcPr>
          <w:p w14:paraId="41CA5B7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A00E267">
            <w:pPr>
              <w:spacing w:after="0"/>
            </w:pPr>
          </w:p>
        </w:tc>
      </w:tr>
    </w:tbl>
    <w:p w14:paraId="48947A81">
      <w:pPr>
        <w:spacing w:after="40"/>
      </w:pPr>
    </w:p>
    <w:p w14:paraId="3752BE5E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85F8FA0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6BE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"tasks":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1DBC32DE">
      <w:pPr>
        <w:pStyle w:val="5"/>
      </w:pPr>
      <w:r>
        <w:t>创建学习任务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F72E8A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F150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163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/tasks</w:t>
            </w:r>
          </w:p>
        </w:tc>
      </w:tr>
      <w:tr w14:paraId="3575618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0E7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5E62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1DBE71D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CB1A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4F3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multipart/form-data</w:t>
            </w:r>
          </w:p>
        </w:tc>
      </w:tr>
      <w:tr w14:paraId="1C12923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B16A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360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27BEA60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7D53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EFA6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6D95A72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85C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241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backend\api\routes\planner.py:554</w:t>
            </w:r>
          </w:p>
        </w:tc>
      </w:tr>
    </w:tbl>
    <w:p w14:paraId="45121430"/>
    <w:p w14:paraId="4786266F">
      <w:r>
        <w:rPr>
          <w:rFonts w:ascii="微软雅黑" w:hAnsi="微软雅黑" w:eastAsia="微软雅黑"/>
          <w:sz w:val="19"/>
        </w:rPr>
        <w:t>接口描述：创建学习任务。</w:t>
      </w:r>
    </w:p>
    <w:p w14:paraId="3C874F25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1064C58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9773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"q":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"title":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"course":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"type":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"file": []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133D37A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0248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C9D6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860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349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335D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9CD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3871AF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F43C20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q</w:t>
            </w:r>
          </w:p>
        </w:tc>
        <w:tc>
          <w:tcPr>
            <w:tcW w:w="2600" w:type="dxa"/>
          </w:tcPr>
          <w:p w14:paraId="2A94CE3B">
            <w:pPr>
              <w:spacing w:after="0"/>
            </w:pPr>
          </w:p>
        </w:tc>
        <w:tc>
          <w:tcPr>
            <w:tcW w:w="1200" w:type="dxa"/>
          </w:tcPr>
          <w:p w14:paraId="3ADDCCC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form-data</w:t>
            </w:r>
          </w:p>
        </w:tc>
        <w:tc>
          <w:tcPr>
            <w:tcW w:w="900" w:type="dxa"/>
          </w:tcPr>
          <w:p w14:paraId="706215A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308BD97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05758773">
            <w:pPr>
              <w:spacing w:after="0"/>
            </w:pPr>
          </w:p>
        </w:tc>
      </w:tr>
      <w:tr w14:paraId="0C29715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7CEBE3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title</w:t>
            </w:r>
          </w:p>
        </w:tc>
        <w:tc>
          <w:tcPr>
            <w:tcW w:w="2600" w:type="dxa"/>
          </w:tcPr>
          <w:p w14:paraId="777A832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标题</w:t>
            </w:r>
          </w:p>
        </w:tc>
        <w:tc>
          <w:tcPr>
            <w:tcW w:w="1200" w:type="dxa"/>
          </w:tcPr>
          <w:p w14:paraId="783082F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form-data</w:t>
            </w:r>
          </w:p>
        </w:tc>
        <w:tc>
          <w:tcPr>
            <w:tcW w:w="900" w:type="dxa"/>
          </w:tcPr>
          <w:p w14:paraId="27A6BB9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0E18391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0D171986">
            <w:pPr>
              <w:spacing w:after="0"/>
            </w:pPr>
          </w:p>
        </w:tc>
      </w:tr>
      <w:tr w14:paraId="0BDF1A5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84F938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course</w:t>
            </w:r>
          </w:p>
        </w:tc>
        <w:tc>
          <w:tcPr>
            <w:tcW w:w="2600" w:type="dxa"/>
          </w:tcPr>
          <w:p w14:paraId="10777853">
            <w:pPr>
              <w:spacing w:after="0"/>
            </w:pPr>
          </w:p>
        </w:tc>
        <w:tc>
          <w:tcPr>
            <w:tcW w:w="1200" w:type="dxa"/>
          </w:tcPr>
          <w:p w14:paraId="3D076FB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form-data</w:t>
            </w:r>
          </w:p>
        </w:tc>
        <w:tc>
          <w:tcPr>
            <w:tcW w:w="900" w:type="dxa"/>
          </w:tcPr>
          <w:p w14:paraId="3EFF3EA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197DA79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0FCD1C82">
            <w:pPr>
              <w:spacing w:after="0"/>
            </w:pPr>
          </w:p>
        </w:tc>
      </w:tr>
      <w:tr w14:paraId="19D93F7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383844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type</w:t>
            </w:r>
          </w:p>
        </w:tc>
        <w:tc>
          <w:tcPr>
            <w:tcW w:w="2600" w:type="dxa"/>
          </w:tcPr>
          <w:p w14:paraId="5B900D76">
            <w:pPr>
              <w:spacing w:after="0"/>
            </w:pPr>
          </w:p>
        </w:tc>
        <w:tc>
          <w:tcPr>
            <w:tcW w:w="1200" w:type="dxa"/>
          </w:tcPr>
          <w:p w14:paraId="31CFBBE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form-data</w:t>
            </w:r>
          </w:p>
        </w:tc>
        <w:tc>
          <w:tcPr>
            <w:tcW w:w="900" w:type="dxa"/>
          </w:tcPr>
          <w:p w14:paraId="62B5CCE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5A4118A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69C50C7D">
            <w:pPr>
              <w:spacing w:after="0"/>
            </w:pPr>
          </w:p>
        </w:tc>
      </w:tr>
      <w:tr w14:paraId="2E69B09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359A01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file</w:t>
            </w:r>
          </w:p>
        </w:tc>
        <w:tc>
          <w:tcPr>
            <w:tcW w:w="2600" w:type="dxa"/>
          </w:tcPr>
          <w:p w14:paraId="51D661B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上传文件列表</w:t>
            </w:r>
          </w:p>
        </w:tc>
        <w:tc>
          <w:tcPr>
            <w:tcW w:w="1200" w:type="dxa"/>
          </w:tcPr>
          <w:p w14:paraId="6E22052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form-data/file</w:t>
            </w:r>
          </w:p>
        </w:tc>
        <w:tc>
          <w:tcPr>
            <w:tcW w:w="900" w:type="dxa"/>
          </w:tcPr>
          <w:p w14:paraId="70336EF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4D6717F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List[UploadFile]</w:t>
            </w:r>
          </w:p>
        </w:tc>
        <w:tc>
          <w:tcPr>
            <w:tcW w:w="1360" w:type="dxa"/>
          </w:tcPr>
          <w:p w14:paraId="2B4B041E">
            <w:pPr>
              <w:spacing w:after="0"/>
            </w:pPr>
          </w:p>
        </w:tc>
      </w:tr>
    </w:tbl>
    <w:p w14:paraId="0915BAA2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0DACDE1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D2E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DB4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911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D6240A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42EE74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699E2B2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39782B67">
            <w:pPr>
              <w:spacing w:after="0"/>
            </w:pPr>
          </w:p>
        </w:tc>
      </w:tr>
    </w:tbl>
    <w:p w14:paraId="2A8BA072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52B89B8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717E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257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C30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5222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BEB679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C2AAD1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7B97E9F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5A41266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0867D60A">
            <w:pPr>
              <w:spacing w:after="0"/>
            </w:pPr>
          </w:p>
        </w:tc>
      </w:tr>
      <w:tr w14:paraId="3913963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511518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task</w:t>
            </w:r>
          </w:p>
        </w:tc>
        <w:tc>
          <w:tcPr>
            <w:tcW w:w="3800" w:type="dxa"/>
          </w:tcPr>
          <w:p w14:paraId="4A2EEEBB">
            <w:pPr>
              <w:spacing w:after="0"/>
            </w:pPr>
          </w:p>
        </w:tc>
        <w:tc>
          <w:tcPr>
            <w:tcW w:w="1600" w:type="dxa"/>
          </w:tcPr>
          <w:p w14:paraId="463120B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654547C">
            <w:pPr>
              <w:spacing w:after="0"/>
            </w:pPr>
          </w:p>
        </w:tc>
      </w:tr>
    </w:tbl>
    <w:p w14:paraId="652A6842">
      <w:pPr>
        <w:spacing w:after="40"/>
      </w:pPr>
    </w:p>
    <w:p w14:paraId="73A2A174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64EA88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D9F5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"task":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7B3CCB96">
      <w:pPr>
        <w:pStyle w:val="5"/>
      </w:pPr>
      <w:r>
        <w:t>从文本导入学习任务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668621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F87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1E5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/tasks/ingest</w:t>
            </w:r>
          </w:p>
        </w:tc>
      </w:tr>
      <w:tr w14:paraId="49945B4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3C6E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15D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6AE18DD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AED1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A69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296D0FC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C6F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A07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22F6912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C48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D2D0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292E5A2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67B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C817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backend\api\routes\planner.py:512</w:t>
            </w:r>
          </w:p>
        </w:tc>
      </w:tr>
    </w:tbl>
    <w:p w14:paraId="1EC29613"/>
    <w:p w14:paraId="2CD082B9">
      <w:r>
        <w:rPr>
          <w:rFonts w:ascii="微软雅黑" w:hAnsi="微软雅黑" w:eastAsia="微软雅黑"/>
          <w:sz w:val="19"/>
        </w:rPr>
        <w:t>接口描述：从文本导入学习任务。</w:t>
      </w:r>
    </w:p>
    <w:p w14:paraId="3C41626A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7B72DAB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4058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"text":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02F9CC0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7B9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DDE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131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391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4F10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DFF1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0EFA3A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F9594B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payload</w:t>
            </w:r>
          </w:p>
        </w:tc>
        <w:tc>
          <w:tcPr>
            <w:tcW w:w="2600" w:type="dxa"/>
          </w:tcPr>
          <w:p w14:paraId="40D696A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请求参数实体</w:t>
            </w:r>
          </w:p>
        </w:tc>
        <w:tc>
          <w:tcPr>
            <w:tcW w:w="1200" w:type="dxa"/>
          </w:tcPr>
          <w:p w14:paraId="5E3B77C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body</w:t>
            </w:r>
          </w:p>
        </w:tc>
        <w:tc>
          <w:tcPr>
            <w:tcW w:w="900" w:type="dxa"/>
          </w:tcPr>
          <w:p w14:paraId="2A04AEF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691BA49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IngestRequest</w:t>
            </w:r>
          </w:p>
        </w:tc>
        <w:tc>
          <w:tcPr>
            <w:tcW w:w="1360" w:type="dxa"/>
          </w:tcPr>
          <w:p w14:paraId="04DC084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IngestRequest</w:t>
            </w:r>
          </w:p>
        </w:tc>
      </w:tr>
      <w:tr w14:paraId="056886B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6BBE33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text</w:t>
            </w:r>
          </w:p>
        </w:tc>
        <w:tc>
          <w:tcPr>
            <w:tcW w:w="2600" w:type="dxa"/>
          </w:tcPr>
          <w:p w14:paraId="636D4699">
            <w:pPr>
              <w:spacing w:after="0"/>
            </w:pPr>
          </w:p>
        </w:tc>
        <w:tc>
          <w:tcPr>
            <w:tcW w:w="1200" w:type="dxa"/>
          </w:tcPr>
          <w:p w14:paraId="06855D56">
            <w:pPr>
              <w:spacing w:after="0"/>
            </w:pPr>
          </w:p>
        </w:tc>
        <w:tc>
          <w:tcPr>
            <w:tcW w:w="900" w:type="dxa"/>
          </w:tcPr>
          <w:p w14:paraId="6E11D08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023E1F3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454ACC32">
            <w:pPr>
              <w:spacing w:after="0"/>
            </w:pPr>
          </w:p>
        </w:tc>
      </w:tr>
    </w:tbl>
    <w:p w14:paraId="4CB8D6F1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501E8A0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E4DD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4D8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8A9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A23230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442454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5969763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3C9E8539">
            <w:pPr>
              <w:spacing w:after="0"/>
            </w:pPr>
          </w:p>
        </w:tc>
      </w:tr>
    </w:tbl>
    <w:p w14:paraId="65B25257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5C7AB72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A8F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EB9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50FE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9AF5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4AC90D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49ED48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3AF686D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6C865E7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722D9776">
            <w:pPr>
              <w:spacing w:after="0"/>
            </w:pPr>
          </w:p>
        </w:tc>
      </w:tr>
      <w:tr w14:paraId="1B091F4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431287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task</w:t>
            </w:r>
          </w:p>
        </w:tc>
        <w:tc>
          <w:tcPr>
            <w:tcW w:w="3800" w:type="dxa"/>
          </w:tcPr>
          <w:p w14:paraId="1BC104C8">
            <w:pPr>
              <w:spacing w:after="0"/>
            </w:pPr>
          </w:p>
        </w:tc>
        <w:tc>
          <w:tcPr>
            <w:tcW w:w="1600" w:type="dxa"/>
          </w:tcPr>
          <w:p w14:paraId="1D09BF4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40489EE">
            <w:pPr>
              <w:spacing w:after="0"/>
            </w:pPr>
          </w:p>
        </w:tc>
      </w:tr>
    </w:tbl>
    <w:p w14:paraId="410A0A31">
      <w:pPr>
        <w:spacing w:after="40"/>
      </w:pPr>
    </w:p>
    <w:p w14:paraId="49416C46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6FB122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8440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"task":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3657D45F">
      <w:pPr>
        <w:pStyle w:val="5"/>
      </w:pPr>
      <w:r>
        <w:t>删除学习任务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C7E63F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FFB0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50B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/tasks/{task_id}</w:t>
            </w:r>
          </w:p>
        </w:tc>
      </w:tr>
      <w:tr w14:paraId="614F080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4CC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AFFB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DELETE</w:t>
            </w:r>
          </w:p>
        </w:tc>
      </w:tr>
      <w:tr w14:paraId="5A23038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FFF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B89F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0936996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9756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E8D7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3A6FF70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4CCB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3BA4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3D44536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1006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694A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backend\api\routes\planner.py:652</w:t>
            </w:r>
          </w:p>
        </w:tc>
      </w:tr>
    </w:tbl>
    <w:p w14:paraId="2D6E1460"/>
    <w:p w14:paraId="2F0303BF">
      <w:r>
        <w:rPr>
          <w:rFonts w:ascii="微软雅黑" w:hAnsi="微软雅黑" w:eastAsia="微软雅黑"/>
          <w:sz w:val="19"/>
        </w:rPr>
        <w:t>接口描述：删除学习任务。</w:t>
      </w:r>
    </w:p>
    <w:p w14:paraId="3D535E69">
      <w:r>
        <w:rPr>
          <w:rFonts w:ascii="微软雅黑" w:hAnsi="微软雅黑" w:eastAsia="微软雅黑"/>
          <w:b/>
          <w:sz w:val="19"/>
        </w:rPr>
        <w:t>请求示例：</w:t>
      </w:r>
    </w:p>
    <w:p w14:paraId="770C52B3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247D64D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8C7F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D7B3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4D9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6299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A0D1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FCD5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B7DAE5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8C2137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task_id</w:t>
            </w:r>
          </w:p>
        </w:tc>
        <w:tc>
          <w:tcPr>
            <w:tcW w:w="2600" w:type="dxa"/>
          </w:tcPr>
          <w:p w14:paraId="69CB349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任务ID</w:t>
            </w:r>
          </w:p>
        </w:tc>
        <w:tc>
          <w:tcPr>
            <w:tcW w:w="1200" w:type="dxa"/>
          </w:tcPr>
          <w:p w14:paraId="3B0288E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27EC674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5A1D797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0D0AD838">
            <w:pPr>
              <w:spacing w:after="0"/>
            </w:pPr>
          </w:p>
        </w:tc>
      </w:tr>
    </w:tbl>
    <w:p w14:paraId="114C576B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04AC5A9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CA17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097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1FE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42AECA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C3DA5F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105C376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7BBEC09F">
            <w:pPr>
              <w:spacing w:after="0"/>
            </w:pPr>
          </w:p>
        </w:tc>
      </w:tr>
    </w:tbl>
    <w:p w14:paraId="1AEEC96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3C89B73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C7B4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D03C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53FD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72A3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3981A8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2D2AA5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2BDEA43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008BB15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65781841">
            <w:pPr>
              <w:spacing w:after="0"/>
            </w:pPr>
          </w:p>
        </w:tc>
      </w:tr>
    </w:tbl>
    <w:p w14:paraId="370B6F63">
      <w:pPr>
        <w:spacing w:after="40"/>
      </w:pPr>
    </w:p>
    <w:p w14:paraId="34AB614A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46275C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B24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12FA0DDB">
      <w:pPr>
        <w:pStyle w:val="5"/>
      </w:pPr>
      <w:r>
        <w:t>获取学习任务详情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E51A2E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68DD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023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/tasks/{task_id}</w:t>
            </w:r>
          </w:p>
        </w:tc>
      </w:tr>
      <w:tr w14:paraId="04A5F29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3D0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803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78FC151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B0F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F392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48C631D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3E3E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3DEF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1147099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2A2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B0CE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02F29EF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98FA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4BF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backend\api\routes\planner.py:545</w:t>
            </w:r>
          </w:p>
        </w:tc>
      </w:tr>
    </w:tbl>
    <w:p w14:paraId="6D388C2A"/>
    <w:p w14:paraId="3C98D0FC">
      <w:r>
        <w:rPr>
          <w:rFonts w:ascii="微软雅黑" w:hAnsi="微软雅黑" w:eastAsia="微软雅黑"/>
          <w:sz w:val="19"/>
        </w:rPr>
        <w:t>接口描述：获取学习任务详情。</w:t>
      </w:r>
    </w:p>
    <w:p w14:paraId="21B9FDE0">
      <w:r>
        <w:rPr>
          <w:rFonts w:ascii="微软雅黑" w:hAnsi="微软雅黑" w:eastAsia="微软雅黑"/>
          <w:b/>
          <w:sz w:val="19"/>
        </w:rPr>
        <w:t>请求示例：</w:t>
      </w:r>
    </w:p>
    <w:p w14:paraId="46810711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82291E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316D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ABF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EA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AE20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E711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BE3A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A976F0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DC81B5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task_id</w:t>
            </w:r>
          </w:p>
        </w:tc>
        <w:tc>
          <w:tcPr>
            <w:tcW w:w="2600" w:type="dxa"/>
          </w:tcPr>
          <w:p w14:paraId="628A7A0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任务ID</w:t>
            </w:r>
          </w:p>
        </w:tc>
        <w:tc>
          <w:tcPr>
            <w:tcW w:w="1200" w:type="dxa"/>
          </w:tcPr>
          <w:p w14:paraId="4951DAE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5704706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377A7C0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7E807152">
            <w:pPr>
              <w:spacing w:after="0"/>
            </w:pPr>
          </w:p>
        </w:tc>
      </w:tr>
    </w:tbl>
    <w:p w14:paraId="61C4A095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1B72A6B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35C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498D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428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15B662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F10152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43227A3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4E8D87CC">
            <w:pPr>
              <w:spacing w:after="0"/>
            </w:pPr>
          </w:p>
        </w:tc>
      </w:tr>
    </w:tbl>
    <w:p w14:paraId="3AABC638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230D656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A7F7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F90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068A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71E1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856325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204334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65FDD8F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0CA253D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6068A5E7">
            <w:pPr>
              <w:spacing w:after="0"/>
            </w:pPr>
          </w:p>
        </w:tc>
      </w:tr>
      <w:tr w14:paraId="77F043B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4CEB10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task</w:t>
            </w:r>
          </w:p>
        </w:tc>
        <w:tc>
          <w:tcPr>
            <w:tcW w:w="3800" w:type="dxa"/>
          </w:tcPr>
          <w:p w14:paraId="0AC206CF">
            <w:pPr>
              <w:spacing w:after="0"/>
            </w:pPr>
          </w:p>
        </w:tc>
        <w:tc>
          <w:tcPr>
            <w:tcW w:w="1600" w:type="dxa"/>
          </w:tcPr>
          <w:p w14:paraId="6DD5B77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AD7BDE1">
            <w:pPr>
              <w:spacing w:after="0"/>
            </w:pPr>
          </w:p>
        </w:tc>
      </w:tr>
    </w:tbl>
    <w:p w14:paraId="31951A91">
      <w:pPr>
        <w:spacing w:after="40"/>
      </w:pPr>
    </w:p>
    <w:p w14:paraId="3DCDD739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4A9E29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3A64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"task":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3D49EE06">
      <w:pPr>
        <w:pStyle w:val="5"/>
      </w:pPr>
      <w:r>
        <w:t>更新学习任务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B5A291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848E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7316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/tasks/{task_id}</w:t>
            </w:r>
          </w:p>
        </w:tc>
      </w:tr>
      <w:tr w14:paraId="4BA2369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B39C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722D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PATCH</w:t>
            </w:r>
          </w:p>
        </w:tc>
      </w:tr>
      <w:tr w14:paraId="7E1228D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549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F10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248ACC2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96A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6629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696DC88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63D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C0C0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2285263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BE2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7957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backend\api\routes\planner.py:581</w:t>
            </w:r>
          </w:p>
        </w:tc>
      </w:tr>
    </w:tbl>
    <w:p w14:paraId="5AE869D1"/>
    <w:p w14:paraId="284EC393">
      <w:r>
        <w:rPr>
          <w:rFonts w:ascii="微软雅黑" w:hAnsi="微软雅黑" w:eastAsia="微软雅黑"/>
          <w:sz w:val="19"/>
        </w:rPr>
        <w:t>接口描述：更新学习任务。</w:t>
      </w:r>
    </w:p>
    <w:p w14:paraId="4B37D223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514CE5B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BD62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"patch":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6FE1334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BFA9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71C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EA1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303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C1F1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AD7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ECC23D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B3EE32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task_id</w:t>
            </w:r>
          </w:p>
        </w:tc>
        <w:tc>
          <w:tcPr>
            <w:tcW w:w="2600" w:type="dxa"/>
          </w:tcPr>
          <w:p w14:paraId="4E3A279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任务ID</w:t>
            </w:r>
          </w:p>
        </w:tc>
        <w:tc>
          <w:tcPr>
            <w:tcW w:w="1200" w:type="dxa"/>
          </w:tcPr>
          <w:p w14:paraId="4156122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7CEC8B2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29634D5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0C59687E">
            <w:pPr>
              <w:spacing w:after="0"/>
            </w:pPr>
          </w:p>
        </w:tc>
      </w:tr>
      <w:tr w14:paraId="40475D0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</w:tblPrEx>
        <w:tc>
          <w:tcPr>
            <w:tcW w:w="1700" w:type="dxa"/>
          </w:tcPr>
          <w:p w14:paraId="095983C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patch</w:t>
            </w:r>
          </w:p>
        </w:tc>
        <w:tc>
          <w:tcPr>
            <w:tcW w:w="2600" w:type="dxa"/>
          </w:tcPr>
          <w:p w14:paraId="435D8977">
            <w:pPr>
              <w:spacing w:after="0"/>
            </w:pPr>
          </w:p>
        </w:tc>
        <w:tc>
          <w:tcPr>
            <w:tcW w:w="1200" w:type="dxa"/>
          </w:tcPr>
          <w:p w14:paraId="640FE60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body</w:t>
            </w:r>
          </w:p>
        </w:tc>
        <w:tc>
          <w:tcPr>
            <w:tcW w:w="900" w:type="dxa"/>
          </w:tcPr>
          <w:p w14:paraId="55EF6E9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64BDDA6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object</w:t>
            </w:r>
          </w:p>
        </w:tc>
        <w:tc>
          <w:tcPr>
            <w:tcW w:w="1360" w:type="dxa"/>
          </w:tcPr>
          <w:p w14:paraId="4806B03C">
            <w:pPr>
              <w:spacing w:after="0"/>
            </w:pPr>
          </w:p>
        </w:tc>
      </w:tr>
    </w:tbl>
    <w:p w14:paraId="030B44F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1375CF8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D443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E5F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339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88F22E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0E55B0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00CE575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6C37A764">
            <w:pPr>
              <w:spacing w:after="0"/>
            </w:pPr>
          </w:p>
        </w:tc>
      </w:tr>
    </w:tbl>
    <w:p w14:paraId="1F35ACC5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40291B0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243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6BB0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736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B55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746C4A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7660A7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6BBBD42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3B9D1FB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13DAF3C3">
            <w:pPr>
              <w:spacing w:after="0"/>
            </w:pPr>
          </w:p>
        </w:tc>
      </w:tr>
      <w:tr w14:paraId="0EFD3D0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E09817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task</w:t>
            </w:r>
          </w:p>
        </w:tc>
        <w:tc>
          <w:tcPr>
            <w:tcW w:w="3800" w:type="dxa"/>
          </w:tcPr>
          <w:p w14:paraId="79E14DD9">
            <w:pPr>
              <w:spacing w:after="0"/>
            </w:pPr>
          </w:p>
        </w:tc>
        <w:tc>
          <w:tcPr>
            <w:tcW w:w="1600" w:type="dxa"/>
          </w:tcPr>
          <w:p w14:paraId="20171F0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3B487C97">
            <w:pPr>
              <w:spacing w:after="0"/>
            </w:pPr>
          </w:p>
        </w:tc>
      </w:tr>
    </w:tbl>
    <w:p w14:paraId="6BBCEFD4">
      <w:pPr>
        <w:spacing w:after="40"/>
      </w:pPr>
    </w:p>
    <w:p w14:paraId="63FE6789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D5EB6F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2A2A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"task":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57FA008D">
      <w:pPr>
        <w:pStyle w:val="5"/>
      </w:pPr>
      <w:r>
        <w:t>上传任务附件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B4EA04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8AD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423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/tasks/{task_id}/files</w:t>
            </w:r>
          </w:p>
        </w:tc>
      </w:tr>
      <w:tr w14:paraId="3F1C44F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B78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281E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49C05DD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190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4A4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multipart/form-data</w:t>
            </w:r>
          </w:p>
        </w:tc>
      </w:tr>
      <w:tr w14:paraId="071F95C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3C64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34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3FA408E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3200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21B0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7910F99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D92F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119D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backend\api\routes\planner.py:723</w:t>
            </w:r>
          </w:p>
        </w:tc>
      </w:tr>
    </w:tbl>
    <w:p w14:paraId="66751E5E"/>
    <w:p w14:paraId="78FDC866">
      <w:r>
        <w:rPr>
          <w:rFonts w:ascii="微软雅黑" w:hAnsi="微软雅黑" w:eastAsia="微软雅黑"/>
          <w:sz w:val="19"/>
        </w:rPr>
        <w:t>接口描述：上传任务附件。</w:t>
      </w:r>
    </w:p>
    <w:p w14:paraId="0E0BD41F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66F8E8A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9C7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"file": []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6D27517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4B38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3247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BBBD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3A2E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30B1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F85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662B21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FF5C3C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task_id</w:t>
            </w:r>
          </w:p>
        </w:tc>
        <w:tc>
          <w:tcPr>
            <w:tcW w:w="2600" w:type="dxa"/>
          </w:tcPr>
          <w:p w14:paraId="41F294C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任务ID</w:t>
            </w:r>
          </w:p>
        </w:tc>
        <w:tc>
          <w:tcPr>
            <w:tcW w:w="1200" w:type="dxa"/>
          </w:tcPr>
          <w:p w14:paraId="7797DC8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2E1E0BB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7F47C8F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775CB675">
            <w:pPr>
              <w:spacing w:after="0"/>
            </w:pPr>
          </w:p>
        </w:tc>
      </w:tr>
      <w:tr w14:paraId="07C852D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530222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file</w:t>
            </w:r>
          </w:p>
        </w:tc>
        <w:tc>
          <w:tcPr>
            <w:tcW w:w="2600" w:type="dxa"/>
          </w:tcPr>
          <w:p w14:paraId="1B5AEE3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上传文件列表</w:t>
            </w:r>
          </w:p>
        </w:tc>
        <w:tc>
          <w:tcPr>
            <w:tcW w:w="1200" w:type="dxa"/>
          </w:tcPr>
          <w:p w14:paraId="07B60A5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form-data/file</w:t>
            </w:r>
          </w:p>
        </w:tc>
        <w:tc>
          <w:tcPr>
            <w:tcW w:w="900" w:type="dxa"/>
          </w:tcPr>
          <w:p w14:paraId="62B6F32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40990B6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List[UploadFile]</w:t>
            </w:r>
          </w:p>
        </w:tc>
        <w:tc>
          <w:tcPr>
            <w:tcW w:w="1360" w:type="dxa"/>
          </w:tcPr>
          <w:p w14:paraId="3814FC5B">
            <w:pPr>
              <w:spacing w:after="0"/>
            </w:pPr>
          </w:p>
        </w:tc>
      </w:tr>
    </w:tbl>
    <w:p w14:paraId="4FFC0ED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5567804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A3B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EC7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EBA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8B9F5F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93148F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7D6BCDB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3CBE55C8">
            <w:pPr>
              <w:spacing w:after="0"/>
            </w:pPr>
          </w:p>
        </w:tc>
      </w:tr>
    </w:tbl>
    <w:p w14:paraId="5663E28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411E1C6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6CCC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F74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D1C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CBE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5D49C6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A4EEBD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1274615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7F7A261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48D608D3">
            <w:pPr>
              <w:spacing w:after="0"/>
            </w:pPr>
          </w:p>
        </w:tc>
      </w:tr>
      <w:tr w14:paraId="15623EC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9E1181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files</w:t>
            </w:r>
          </w:p>
        </w:tc>
        <w:tc>
          <w:tcPr>
            <w:tcW w:w="3800" w:type="dxa"/>
          </w:tcPr>
          <w:p w14:paraId="1AEB6D4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文件列表</w:t>
            </w:r>
          </w:p>
        </w:tc>
        <w:tc>
          <w:tcPr>
            <w:tcW w:w="1600" w:type="dxa"/>
          </w:tcPr>
          <w:p w14:paraId="031E02A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542CC3AE">
            <w:pPr>
              <w:spacing w:after="0"/>
            </w:pPr>
          </w:p>
        </w:tc>
      </w:tr>
    </w:tbl>
    <w:p w14:paraId="42E6D5BF">
      <w:pPr>
        <w:spacing w:after="40"/>
      </w:pPr>
    </w:p>
    <w:p w14:paraId="1D3A209D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3DB1EC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759C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"files":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5EEBE155">
      <w:pPr>
        <w:pStyle w:val="5"/>
      </w:pPr>
      <w:r>
        <w:t>删除任务附件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5B0D12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49CC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A60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/tasks/{task_id}/files/{file_id}</w:t>
            </w:r>
          </w:p>
        </w:tc>
      </w:tr>
      <w:tr w14:paraId="67727C5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F5BC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8DD5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DELETE</w:t>
            </w:r>
          </w:p>
        </w:tc>
      </w:tr>
      <w:tr w14:paraId="44D0FBA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CD9E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A36D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044AD15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FE93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5F4F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1636605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92F5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B097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3A71936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0A3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CAE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backend\api\routes\planner.py:751</w:t>
            </w:r>
          </w:p>
        </w:tc>
      </w:tr>
    </w:tbl>
    <w:p w14:paraId="6ACA84AC"/>
    <w:p w14:paraId="3DA008E9">
      <w:r>
        <w:rPr>
          <w:rFonts w:ascii="微软雅黑" w:hAnsi="微软雅黑" w:eastAsia="微软雅黑"/>
          <w:sz w:val="19"/>
        </w:rPr>
        <w:t>接口描述：删除任务附件。</w:t>
      </w:r>
    </w:p>
    <w:p w14:paraId="337A024B">
      <w:r>
        <w:rPr>
          <w:rFonts w:ascii="微软雅黑" w:hAnsi="微软雅黑" w:eastAsia="微软雅黑"/>
          <w:b/>
          <w:sz w:val="19"/>
        </w:rPr>
        <w:t>请求示例：</w:t>
      </w:r>
    </w:p>
    <w:p w14:paraId="0D2DCA3A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7D1906A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88BF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1C4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CA02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38A5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8788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52D4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EED439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E1FC0F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task_id</w:t>
            </w:r>
          </w:p>
        </w:tc>
        <w:tc>
          <w:tcPr>
            <w:tcW w:w="2600" w:type="dxa"/>
          </w:tcPr>
          <w:p w14:paraId="420EC06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任务ID</w:t>
            </w:r>
          </w:p>
        </w:tc>
        <w:tc>
          <w:tcPr>
            <w:tcW w:w="1200" w:type="dxa"/>
          </w:tcPr>
          <w:p w14:paraId="38B196D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64C8906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6B14113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6EB0AE80">
            <w:pPr>
              <w:spacing w:after="0"/>
            </w:pPr>
          </w:p>
        </w:tc>
      </w:tr>
      <w:tr w14:paraId="6EEE500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393A56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file_id</w:t>
            </w:r>
          </w:p>
        </w:tc>
        <w:tc>
          <w:tcPr>
            <w:tcW w:w="2600" w:type="dxa"/>
          </w:tcPr>
          <w:p w14:paraId="0DAAFBA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文件ID</w:t>
            </w:r>
          </w:p>
        </w:tc>
        <w:tc>
          <w:tcPr>
            <w:tcW w:w="1200" w:type="dxa"/>
          </w:tcPr>
          <w:p w14:paraId="02A0DA1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6F61802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1B3A549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7DA0F046">
            <w:pPr>
              <w:spacing w:after="0"/>
            </w:pPr>
          </w:p>
        </w:tc>
      </w:tr>
    </w:tbl>
    <w:p w14:paraId="13F446CB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439C049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B5A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0FA4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0211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E1B572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651067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4454132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69850CDF">
            <w:pPr>
              <w:spacing w:after="0"/>
            </w:pPr>
          </w:p>
        </w:tc>
      </w:tr>
    </w:tbl>
    <w:p w14:paraId="4278750F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244B514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9D98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4BA3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73A2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D116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B0A027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22EDA3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6E31AB8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01DDB46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26DC9FFC">
            <w:pPr>
              <w:spacing w:after="0"/>
            </w:pPr>
          </w:p>
        </w:tc>
      </w:tr>
    </w:tbl>
    <w:p w14:paraId="28D0C4A5">
      <w:pPr>
        <w:spacing w:after="40"/>
      </w:pPr>
    </w:p>
    <w:p w14:paraId="0123E92D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C23F76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2D8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04B50476">
      <w:pPr>
        <w:pStyle w:val="5"/>
      </w:pPr>
      <w:r>
        <w:t>生成任务学习材料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9C70DE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F16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E8B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/tasks/{task_id}/materials</w:t>
            </w:r>
          </w:p>
        </w:tc>
      </w:tr>
      <w:tr w14:paraId="685A7F8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924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1B4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4D96832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0C5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210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766E11F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E88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84D6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405A1A7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6A74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6AF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1EC343E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751C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D95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backend\api\routes\planner.py:712</w:t>
            </w:r>
          </w:p>
        </w:tc>
      </w:tr>
    </w:tbl>
    <w:p w14:paraId="253FB13B"/>
    <w:p w14:paraId="07878D35">
      <w:r>
        <w:rPr>
          <w:rFonts w:ascii="微软雅黑" w:hAnsi="微软雅黑" w:eastAsia="微软雅黑"/>
          <w:sz w:val="19"/>
        </w:rPr>
        <w:t>接口描述：生成任务学习材料。</w:t>
      </w:r>
    </w:p>
    <w:p w14:paraId="094CBF30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0BF4C45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F14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"kind":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4D5B227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CE99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D03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B6D8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FD1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5BB5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753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3FC644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03A443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task_id</w:t>
            </w:r>
          </w:p>
        </w:tc>
        <w:tc>
          <w:tcPr>
            <w:tcW w:w="2600" w:type="dxa"/>
          </w:tcPr>
          <w:p w14:paraId="616670A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任务ID</w:t>
            </w:r>
          </w:p>
        </w:tc>
        <w:tc>
          <w:tcPr>
            <w:tcW w:w="1200" w:type="dxa"/>
          </w:tcPr>
          <w:p w14:paraId="66869C5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5969C7F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3BD4603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2D2CFAA4">
            <w:pPr>
              <w:spacing w:after="0"/>
            </w:pPr>
          </w:p>
        </w:tc>
      </w:tr>
      <w:tr w14:paraId="5DA1333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59A9F9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payload</w:t>
            </w:r>
          </w:p>
        </w:tc>
        <w:tc>
          <w:tcPr>
            <w:tcW w:w="2600" w:type="dxa"/>
          </w:tcPr>
          <w:p w14:paraId="1A8765B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请求参数实体</w:t>
            </w:r>
          </w:p>
        </w:tc>
        <w:tc>
          <w:tcPr>
            <w:tcW w:w="1200" w:type="dxa"/>
          </w:tcPr>
          <w:p w14:paraId="00C2D26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body</w:t>
            </w:r>
          </w:p>
        </w:tc>
        <w:tc>
          <w:tcPr>
            <w:tcW w:w="900" w:type="dxa"/>
          </w:tcPr>
          <w:p w14:paraId="7FBD5F8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5CE35EF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MaterialsRequest</w:t>
            </w:r>
          </w:p>
        </w:tc>
        <w:tc>
          <w:tcPr>
            <w:tcW w:w="1360" w:type="dxa"/>
          </w:tcPr>
          <w:p w14:paraId="489F1B1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MaterialsRequest</w:t>
            </w:r>
          </w:p>
        </w:tc>
      </w:tr>
      <w:tr w14:paraId="0B4FC1D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AAE66E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kind</w:t>
            </w:r>
          </w:p>
        </w:tc>
        <w:tc>
          <w:tcPr>
            <w:tcW w:w="2600" w:type="dxa"/>
          </w:tcPr>
          <w:p w14:paraId="4004EB7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任务类型</w:t>
            </w:r>
          </w:p>
        </w:tc>
        <w:tc>
          <w:tcPr>
            <w:tcW w:w="1200" w:type="dxa"/>
          </w:tcPr>
          <w:p w14:paraId="3CD5DBA7">
            <w:pPr>
              <w:spacing w:after="0"/>
            </w:pPr>
          </w:p>
        </w:tc>
        <w:tc>
          <w:tcPr>
            <w:tcW w:w="900" w:type="dxa"/>
          </w:tcPr>
          <w:p w14:paraId="2B3E1ED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5F84FDA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0051F682">
            <w:pPr>
              <w:spacing w:after="0"/>
            </w:pPr>
          </w:p>
        </w:tc>
      </w:tr>
    </w:tbl>
    <w:p w14:paraId="59D0E30D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1D70E9C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BA0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D8CE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12B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B5869F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F96B6A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27B7215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204D63BD">
            <w:pPr>
              <w:spacing w:after="0"/>
            </w:pPr>
          </w:p>
        </w:tc>
      </w:tr>
    </w:tbl>
    <w:p w14:paraId="2F4CCE6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262A8F5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06E0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EE9D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71D2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90E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3BBE90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7A755A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77532FA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536AEF3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38389429">
            <w:pPr>
              <w:spacing w:after="0"/>
            </w:pPr>
          </w:p>
        </w:tc>
      </w:tr>
      <w:tr w14:paraId="27B307F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62B7B2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data</w:t>
            </w:r>
          </w:p>
        </w:tc>
        <w:tc>
          <w:tcPr>
            <w:tcW w:w="3800" w:type="dxa"/>
          </w:tcPr>
          <w:p w14:paraId="2DFFE2F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业务数据</w:t>
            </w:r>
          </w:p>
        </w:tc>
        <w:tc>
          <w:tcPr>
            <w:tcW w:w="1600" w:type="dxa"/>
          </w:tcPr>
          <w:p w14:paraId="3872073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E120871">
            <w:pPr>
              <w:spacing w:after="0"/>
            </w:pPr>
          </w:p>
        </w:tc>
      </w:tr>
    </w:tbl>
    <w:p w14:paraId="5A55D53A">
      <w:pPr>
        <w:spacing w:after="40"/>
      </w:pPr>
    </w:p>
    <w:p w14:paraId="1EBDC28F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892FEA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44D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"data":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7C6E94A6">
      <w:pPr>
        <w:pStyle w:val="5"/>
      </w:pPr>
      <w:r>
        <w:t>生成任务学习计划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913C20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B97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3B95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/tasks/{task_id}/plan</w:t>
            </w:r>
          </w:p>
        </w:tc>
      </w:tr>
      <w:tr w14:paraId="0F8DE6C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4DB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F065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6BD6595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A0D4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4C51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4DFB5CD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F71E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C9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5C27BDF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B1AF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DE05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65D3E44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BE4E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129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backend\api\routes\planner.py:674</w:t>
            </w:r>
          </w:p>
        </w:tc>
      </w:tr>
    </w:tbl>
    <w:p w14:paraId="07BC60CA"/>
    <w:p w14:paraId="578D3CB5">
      <w:r>
        <w:rPr>
          <w:rFonts w:ascii="微软雅黑" w:hAnsi="微软雅黑" w:eastAsia="微软雅黑"/>
          <w:sz w:val="19"/>
        </w:rPr>
        <w:t>接口描述：生成任务学习计划。</w:t>
      </w:r>
    </w:p>
    <w:p w14:paraId="39F27564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2B01827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629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"cram":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3443B2B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EC1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6EB3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677A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FB5C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002A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FF6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D220CE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A7FA75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task_id</w:t>
            </w:r>
          </w:p>
        </w:tc>
        <w:tc>
          <w:tcPr>
            <w:tcW w:w="2600" w:type="dxa"/>
          </w:tcPr>
          <w:p w14:paraId="725F70F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任务ID</w:t>
            </w:r>
          </w:p>
        </w:tc>
        <w:tc>
          <w:tcPr>
            <w:tcW w:w="1200" w:type="dxa"/>
          </w:tcPr>
          <w:p w14:paraId="661D0E4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0CE955E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0B4A001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55BC1D45">
            <w:pPr>
              <w:spacing w:after="0"/>
            </w:pPr>
          </w:p>
        </w:tc>
      </w:tr>
      <w:tr w14:paraId="257B5FD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91F6C0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payload</w:t>
            </w:r>
          </w:p>
        </w:tc>
        <w:tc>
          <w:tcPr>
            <w:tcW w:w="2600" w:type="dxa"/>
          </w:tcPr>
          <w:p w14:paraId="3B30A62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请求参数实体</w:t>
            </w:r>
          </w:p>
        </w:tc>
        <w:tc>
          <w:tcPr>
            <w:tcW w:w="1200" w:type="dxa"/>
          </w:tcPr>
          <w:p w14:paraId="653D2CE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body</w:t>
            </w:r>
          </w:p>
        </w:tc>
        <w:tc>
          <w:tcPr>
            <w:tcW w:w="900" w:type="dxa"/>
          </w:tcPr>
          <w:p w14:paraId="4D5DA24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6A1B9F7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PlanTaskRequest</w:t>
            </w:r>
          </w:p>
        </w:tc>
        <w:tc>
          <w:tcPr>
            <w:tcW w:w="1360" w:type="dxa"/>
          </w:tcPr>
          <w:p w14:paraId="0FF9FB6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PlanTaskRequest</w:t>
            </w:r>
          </w:p>
        </w:tc>
      </w:tr>
      <w:tr w14:paraId="5E02A4A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73D1F8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cram</w:t>
            </w:r>
          </w:p>
        </w:tc>
        <w:tc>
          <w:tcPr>
            <w:tcW w:w="2600" w:type="dxa"/>
          </w:tcPr>
          <w:p w14:paraId="270E41EE">
            <w:pPr>
              <w:spacing w:after="0"/>
            </w:pPr>
          </w:p>
        </w:tc>
        <w:tc>
          <w:tcPr>
            <w:tcW w:w="1200" w:type="dxa"/>
          </w:tcPr>
          <w:p w14:paraId="028D9A09">
            <w:pPr>
              <w:spacing w:after="0"/>
            </w:pPr>
          </w:p>
        </w:tc>
        <w:tc>
          <w:tcPr>
            <w:tcW w:w="900" w:type="dxa"/>
          </w:tcPr>
          <w:p w14:paraId="5E701A7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67AD7F0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360" w:type="dxa"/>
          </w:tcPr>
          <w:p w14:paraId="72DE97A9">
            <w:pPr>
              <w:spacing w:after="0"/>
            </w:pPr>
          </w:p>
        </w:tc>
      </w:tr>
    </w:tbl>
    <w:p w14:paraId="0C0A68DD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32D4E14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CEC7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451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32C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0C6424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3868B6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54BF2FA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4ECD69F7">
            <w:pPr>
              <w:spacing w:after="0"/>
            </w:pPr>
          </w:p>
        </w:tc>
      </w:tr>
    </w:tbl>
    <w:p w14:paraId="7393168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45877DB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D4FD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731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3EF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A918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C618D0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454AE7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0833A66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048CF11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0FBA085D">
            <w:pPr>
              <w:spacing w:after="0"/>
            </w:pPr>
          </w:p>
        </w:tc>
      </w:tr>
      <w:tr w14:paraId="4CA1E2B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E05024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task</w:t>
            </w:r>
          </w:p>
        </w:tc>
        <w:tc>
          <w:tcPr>
            <w:tcW w:w="3800" w:type="dxa"/>
          </w:tcPr>
          <w:p w14:paraId="6D06737C">
            <w:pPr>
              <w:spacing w:after="0"/>
            </w:pPr>
          </w:p>
        </w:tc>
        <w:tc>
          <w:tcPr>
            <w:tcW w:w="1600" w:type="dxa"/>
          </w:tcPr>
          <w:p w14:paraId="1C98F7F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82F99F3">
            <w:pPr>
              <w:spacing w:after="0"/>
            </w:pPr>
          </w:p>
        </w:tc>
      </w:tr>
    </w:tbl>
    <w:p w14:paraId="5BF56BCE">
      <w:pPr>
        <w:spacing w:after="40"/>
      </w:pPr>
    </w:p>
    <w:p w14:paraId="4FACAE48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39ECF7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FA18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"task":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0FA4C1AA">
      <w:pPr>
        <w:pStyle w:val="5"/>
      </w:pPr>
      <w:r>
        <w:t>订阅学习计划事件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E60410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8BC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A37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/ws/planner</w:t>
            </w:r>
          </w:p>
        </w:tc>
      </w:tr>
      <w:tr w14:paraId="5F0F4A7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B525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F3C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</w:t>
            </w:r>
          </w:p>
        </w:tc>
      </w:tr>
      <w:tr w14:paraId="72D1696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107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802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WebSocket连接参数</w:t>
            </w:r>
          </w:p>
        </w:tc>
      </w:tr>
      <w:tr w14:paraId="263E128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74E4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C503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 JSON消息</w:t>
            </w:r>
          </w:p>
        </w:tc>
      </w:tr>
      <w:tr w14:paraId="0F7F893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6AE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30F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是</w:t>
            </w:r>
          </w:p>
        </w:tc>
      </w:tr>
      <w:tr w14:paraId="57473B8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B17D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8AC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backend\api\routes\planner.py:788</w:t>
            </w:r>
          </w:p>
        </w:tc>
      </w:tr>
    </w:tbl>
    <w:p w14:paraId="5F051802"/>
    <w:p w14:paraId="70FD1310">
      <w:r>
        <w:rPr>
          <w:rFonts w:ascii="微软雅黑" w:hAnsi="微软雅黑" w:eastAsia="微软雅黑"/>
          <w:sz w:val="19"/>
        </w:rPr>
        <w:t>接口描述：订阅学习计划事件，用于前端实时接收生成状态、增量内容或最终结果。</w:t>
      </w:r>
    </w:p>
    <w:p w14:paraId="7A27D0C1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70D8C07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8242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/ws/planner?token=&lt;BearerToken&gt;</w:t>
            </w:r>
          </w:p>
        </w:tc>
      </w:tr>
      <w:tr w14:paraId="3EDE050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8A2D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223F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7E77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24A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6E8A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DEDD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4AB6F4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C2E977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2E39932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7DC685B3">
            <w:pPr>
              <w:spacing w:after="0"/>
            </w:pPr>
          </w:p>
        </w:tc>
        <w:tc>
          <w:tcPr>
            <w:tcW w:w="900" w:type="dxa"/>
          </w:tcPr>
          <w:p w14:paraId="09AC529F">
            <w:pPr>
              <w:spacing w:after="0"/>
            </w:pPr>
          </w:p>
        </w:tc>
        <w:tc>
          <w:tcPr>
            <w:tcW w:w="1600" w:type="dxa"/>
          </w:tcPr>
          <w:p w14:paraId="1DC8117D">
            <w:pPr>
              <w:spacing w:after="0"/>
            </w:pPr>
          </w:p>
        </w:tc>
        <w:tc>
          <w:tcPr>
            <w:tcW w:w="1360" w:type="dxa"/>
          </w:tcPr>
          <w:p w14:paraId="6488C58E">
            <w:pPr>
              <w:spacing w:after="0"/>
            </w:pPr>
          </w:p>
        </w:tc>
      </w:tr>
    </w:tbl>
    <w:p w14:paraId="3DEB0994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6FE112C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7A0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565A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560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B289D9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F26B11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101</w:t>
            </w:r>
          </w:p>
        </w:tc>
        <w:tc>
          <w:tcPr>
            <w:tcW w:w="5000" w:type="dxa"/>
          </w:tcPr>
          <w:p w14:paraId="070948E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Switching Protocols</w:t>
            </w:r>
          </w:p>
        </w:tc>
        <w:tc>
          <w:tcPr>
            <w:tcW w:w="2960" w:type="dxa"/>
          </w:tcPr>
          <w:p w14:paraId="104328EC">
            <w:pPr>
              <w:spacing w:after="0"/>
            </w:pPr>
          </w:p>
        </w:tc>
      </w:tr>
    </w:tbl>
    <w:p w14:paraId="354C1617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2C6363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9BEB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952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0502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0EC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EA12DA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43A0EB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type</w:t>
            </w:r>
          </w:p>
        </w:tc>
        <w:tc>
          <w:tcPr>
            <w:tcW w:w="3800" w:type="dxa"/>
          </w:tcPr>
          <w:p w14:paraId="622F5069">
            <w:pPr>
              <w:spacing w:after="0"/>
            </w:pPr>
          </w:p>
        </w:tc>
        <w:tc>
          <w:tcPr>
            <w:tcW w:w="1600" w:type="dxa"/>
          </w:tcPr>
          <w:p w14:paraId="43B2304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02AC7C86">
            <w:pPr>
              <w:spacing w:after="0"/>
            </w:pPr>
          </w:p>
        </w:tc>
      </w:tr>
      <w:tr w14:paraId="7F2D747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8A6341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status</w:t>
            </w:r>
          </w:p>
        </w:tc>
        <w:tc>
          <w:tcPr>
            <w:tcW w:w="3800" w:type="dxa"/>
          </w:tcPr>
          <w:p w14:paraId="3CC177A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状态</w:t>
            </w:r>
          </w:p>
        </w:tc>
        <w:tc>
          <w:tcPr>
            <w:tcW w:w="1600" w:type="dxa"/>
          </w:tcPr>
          <w:p w14:paraId="26E2A1C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5BA37479">
            <w:pPr>
              <w:spacing w:after="0"/>
            </w:pPr>
          </w:p>
        </w:tc>
      </w:tr>
      <w:tr w14:paraId="0445AE5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60F6ED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data</w:t>
            </w:r>
          </w:p>
        </w:tc>
        <w:tc>
          <w:tcPr>
            <w:tcW w:w="3800" w:type="dxa"/>
          </w:tcPr>
          <w:p w14:paraId="54F6C01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业务数据</w:t>
            </w:r>
          </w:p>
        </w:tc>
        <w:tc>
          <w:tcPr>
            <w:tcW w:w="1600" w:type="dxa"/>
          </w:tcPr>
          <w:p w14:paraId="1EFDC2C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object</w:t>
            </w:r>
          </w:p>
        </w:tc>
        <w:tc>
          <w:tcPr>
            <w:tcW w:w="1760" w:type="dxa"/>
          </w:tcPr>
          <w:p w14:paraId="0515454D">
            <w:pPr>
              <w:spacing w:after="0"/>
            </w:pPr>
          </w:p>
        </w:tc>
      </w:tr>
    </w:tbl>
    <w:p w14:paraId="7B5F8AF7">
      <w:pPr>
        <w:spacing w:after="40"/>
      </w:pPr>
    </w:p>
    <w:p w14:paraId="6BB57B2E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4FB56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AC9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"type": "event",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"status": "running",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"data": {}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02AB2B67">
      <w:pPr>
        <w:pStyle w:val="4"/>
      </w:pPr>
      <w:r>
        <w:t>测验与错题本接口</w:t>
      </w:r>
    </w:p>
    <w:p w14:paraId="0A37626F">
      <w:pPr>
        <w:pStyle w:val="5"/>
      </w:pPr>
      <w:r>
        <w:t>创建测验生成任务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B3B8C3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3A73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01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/quiz</w:t>
            </w:r>
          </w:p>
        </w:tc>
      </w:tr>
      <w:tr w14:paraId="4E34B8A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9A0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DBA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17CA067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3913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5CC1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449A30F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CBE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4B9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757D3C7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4550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9C5C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02752EB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58CD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FE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backend\api\routes\quiz.py:78</w:t>
            </w:r>
          </w:p>
        </w:tc>
      </w:tr>
    </w:tbl>
    <w:p w14:paraId="5AE63137"/>
    <w:p w14:paraId="41CD070D">
      <w:r>
        <w:rPr>
          <w:rFonts w:ascii="微软雅黑" w:hAnsi="微软雅黑" w:eastAsia="微软雅黑"/>
          <w:sz w:val="19"/>
        </w:rPr>
        <w:t>接口描述：创建测验生成任务。</w:t>
      </w:r>
    </w:p>
    <w:p w14:paraId="44D821AF">
      <w:r>
        <w:rPr>
          <w:rFonts w:ascii="微软雅黑" w:hAnsi="微软雅黑" w:eastAsia="微软雅黑"/>
          <w:b/>
          <w:sz w:val="19"/>
        </w:rPr>
        <w:t>请求示例：</w:t>
      </w:r>
    </w:p>
    <w:p w14:paraId="022A3975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277AB01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4ED2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EA6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C9D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A58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464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F4EC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F02DF7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CA395E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7882921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5E9DC87D">
            <w:pPr>
              <w:spacing w:after="0"/>
            </w:pPr>
          </w:p>
        </w:tc>
        <w:tc>
          <w:tcPr>
            <w:tcW w:w="900" w:type="dxa"/>
          </w:tcPr>
          <w:p w14:paraId="325E4EB0">
            <w:pPr>
              <w:spacing w:after="0"/>
            </w:pPr>
          </w:p>
        </w:tc>
        <w:tc>
          <w:tcPr>
            <w:tcW w:w="1600" w:type="dxa"/>
          </w:tcPr>
          <w:p w14:paraId="3660FD4E">
            <w:pPr>
              <w:spacing w:after="0"/>
            </w:pPr>
          </w:p>
        </w:tc>
        <w:tc>
          <w:tcPr>
            <w:tcW w:w="1360" w:type="dxa"/>
          </w:tcPr>
          <w:p w14:paraId="0CA8A3A1">
            <w:pPr>
              <w:spacing w:after="0"/>
            </w:pPr>
          </w:p>
        </w:tc>
      </w:tr>
    </w:tbl>
    <w:p w14:paraId="739417B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4C746A2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C9EA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2BD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45C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867C56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AEFC9D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202</w:t>
            </w:r>
          </w:p>
        </w:tc>
        <w:tc>
          <w:tcPr>
            <w:tcW w:w="5000" w:type="dxa"/>
          </w:tcPr>
          <w:p w14:paraId="337F0A2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Accepted，任务已创建</w:t>
            </w:r>
          </w:p>
        </w:tc>
        <w:tc>
          <w:tcPr>
            <w:tcW w:w="2960" w:type="dxa"/>
          </w:tcPr>
          <w:p w14:paraId="0C49149D">
            <w:pPr>
              <w:spacing w:after="0"/>
            </w:pPr>
          </w:p>
        </w:tc>
      </w:tr>
      <w:tr w14:paraId="56D33CE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C7B675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32E6C4A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447FB052">
            <w:pPr>
              <w:spacing w:after="0"/>
            </w:pPr>
          </w:p>
        </w:tc>
      </w:tr>
      <w:tr w14:paraId="6345F0F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498784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33FC28C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4869F50C">
            <w:pPr>
              <w:spacing w:after="0"/>
            </w:pPr>
          </w:p>
        </w:tc>
      </w:tr>
    </w:tbl>
    <w:p w14:paraId="2F4D076C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5D23009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A62F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0571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3059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31D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570ED8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E3303C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1290774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2D4A19E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56BCB6A2">
            <w:pPr>
              <w:spacing w:after="0"/>
            </w:pPr>
          </w:p>
        </w:tc>
      </w:tr>
      <w:tr w14:paraId="0CEE860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54AC12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quizId</w:t>
            </w:r>
          </w:p>
        </w:tc>
        <w:tc>
          <w:tcPr>
            <w:tcW w:w="3800" w:type="dxa"/>
          </w:tcPr>
          <w:p w14:paraId="3DFA442D">
            <w:pPr>
              <w:spacing w:after="0"/>
            </w:pPr>
          </w:p>
        </w:tc>
        <w:tc>
          <w:tcPr>
            <w:tcW w:w="1600" w:type="dxa"/>
          </w:tcPr>
          <w:p w14:paraId="4DDA484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integer</w:t>
            </w:r>
          </w:p>
        </w:tc>
        <w:tc>
          <w:tcPr>
            <w:tcW w:w="1760" w:type="dxa"/>
          </w:tcPr>
          <w:p w14:paraId="700E3390">
            <w:pPr>
              <w:spacing w:after="0"/>
            </w:pPr>
          </w:p>
        </w:tc>
      </w:tr>
      <w:tr w14:paraId="04EEB44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8105E3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stream</w:t>
            </w:r>
          </w:p>
        </w:tc>
        <w:tc>
          <w:tcPr>
            <w:tcW w:w="3800" w:type="dxa"/>
          </w:tcPr>
          <w:p w14:paraId="08FB6F5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WebSocket流地址</w:t>
            </w:r>
          </w:p>
        </w:tc>
        <w:tc>
          <w:tcPr>
            <w:tcW w:w="1600" w:type="dxa"/>
          </w:tcPr>
          <w:p w14:paraId="6A2FB5D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2674832">
            <w:pPr>
              <w:spacing w:after="0"/>
            </w:pPr>
          </w:p>
        </w:tc>
      </w:tr>
      <w:tr w14:paraId="70CFB0A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1366A6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events</w:t>
            </w:r>
          </w:p>
        </w:tc>
        <w:tc>
          <w:tcPr>
            <w:tcW w:w="3800" w:type="dxa"/>
          </w:tcPr>
          <w:p w14:paraId="50F6830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SSE事件地址</w:t>
            </w:r>
          </w:p>
        </w:tc>
        <w:tc>
          <w:tcPr>
            <w:tcW w:w="1600" w:type="dxa"/>
          </w:tcPr>
          <w:p w14:paraId="60142FF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F66D819">
            <w:pPr>
              <w:spacing w:after="0"/>
            </w:pPr>
          </w:p>
        </w:tc>
      </w:tr>
    </w:tbl>
    <w:p w14:paraId="486E1CF2">
      <w:pPr>
        <w:spacing w:after="40"/>
      </w:pPr>
    </w:p>
    <w:p w14:paraId="3097E298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EA39C2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89B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"quizId": 1,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"stream":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"events":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32E85DE1">
      <w:pPr>
        <w:pStyle w:val="5"/>
      </w:pPr>
      <w:r>
        <w:t>查询测验列表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60BCBF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8F7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FAF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/quizzes</w:t>
            </w:r>
          </w:p>
        </w:tc>
      </w:tr>
      <w:tr w14:paraId="4F2E1E3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E42F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BFC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689C7C6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DDF6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9BF1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1A066FB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7E8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1950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736FF65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50C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B56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15A9FE0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3F7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36D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backend\api\routes\quiz.py:387</w:t>
            </w:r>
          </w:p>
        </w:tc>
      </w:tr>
    </w:tbl>
    <w:p w14:paraId="2D1F6F8E"/>
    <w:p w14:paraId="4F0FBDB7">
      <w:r>
        <w:rPr>
          <w:rFonts w:ascii="微软雅黑" w:hAnsi="微软雅黑" w:eastAsia="微软雅黑"/>
          <w:sz w:val="19"/>
        </w:rPr>
        <w:t>接口描述：查询测验列表。</w:t>
      </w:r>
    </w:p>
    <w:p w14:paraId="5BD999F2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2A249E7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18E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/quizzes?role=student</w:t>
            </w:r>
          </w:p>
        </w:tc>
      </w:tr>
      <w:tr w14:paraId="4AEB9F9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3BCA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EC35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AEE7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CDE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391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386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3CF070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D284FB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role</w:t>
            </w:r>
          </w:p>
        </w:tc>
        <w:tc>
          <w:tcPr>
            <w:tcW w:w="2600" w:type="dxa"/>
          </w:tcPr>
          <w:p w14:paraId="3CE3734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端侧角色，可取student或teacher</w:t>
            </w:r>
          </w:p>
        </w:tc>
        <w:tc>
          <w:tcPr>
            <w:tcW w:w="1200" w:type="dxa"/>
          </w:tcPr>
          <w:p w14:paraId="18200CC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query</w:t>
            </w:r>
          </w:p>
        </w:tc>
        <w:tc>
          <w:tcPr>
            <w:tcW w:w="900" w:type="dxa"/>
          </w:tcPr>
          <w:p w14:paraId="3ECF107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6ED28EF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4737DD62">
            <w:pPr>
              <w:spacing w:after="0"/>
            </w:pPr>
          </w:p>
        </w:tc>
      </w:tr>
    </w:tbl>
    <w:p w14:paraId="0094EA2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7EDF832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1A52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8BDF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914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70B731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B5EB8C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561F985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2A0271AD">
            <w:pPr>
              <w:spacing w:after="0"/>
            </w:pPr>
          </w:p>
        </w:tc>
      </w:tr>
    </w:tbl>
    <w:p w14:paraId="00CC41B8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013B6A3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D517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B46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2EB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C3D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7A22EE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6DF6CE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55E1A8A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41DECA6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63C2C5AF">
            <w:pPr>
              <w:spacing w:after="0"/>
            </w:pPr>
          </w:p>
        </w:tc>
      </w:tr>
      <w:tr w14:paraId="1450464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EF8AA9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quizzes</w:t>
            </w:r>
          </w:p>
        </w:tc>
        <w:tc>
          <w:tcPr>
            <w:tcW w:w="3800" w:type="dxa"/>
          </w:tcPr>
          <w:p w14:paraId="41E8E54C">
            <w:pPr>
              <w:spacing w:after="0"/>
            </w:pPr>
          </w:p>
        </w:tc>
        <w:tc>
          <w:tcPr>
            <w:tcW w:w="1600" w:type="dxa"/>
          </w:tcPr>
          <w:p w14:paraId="4D36B74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AAAB8B7">
            <w:pPr>
              <w:spacing w:after="0"/>
            </w:pPr>
          </w:p>
        </w:tc>
      </w:tr>
    </w:tbl>
    <w:p w14:paraId="52636184">
      <w:pPr>
        <w:spacing w:after="40"/>
      </w:pPr>
    </w:p>
    <w:p w14:paraId="7086078C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88EE5C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ABB4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"quizzes":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70A6F8C1">
      <w:pPr>
        <w:pStyle w:val="5"/>
      </w:pPr>
      <w:r>
        <w:t>删除测验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3D9184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A9A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A59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/quizzes/{quiz_id}</w:t>
            </w:r>
          </w:p>
        </w:tc>
      </w:tr>
      <w:tr w14:paraId="46C56CC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B187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61D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DELETE</w:t>
            </w:r>
          </w:p>
        </w:tc>
      </w:tr>
      <w:tr w14:paraId="1A041F7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E0D8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7F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3690302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99EB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1B6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641C031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ABB1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EB0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29D44A8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D8B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7A0A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backend\api\routes\quiz.py:419</w:t>
            </w:r>
          </w:p>
        </w:tc>
      </w:tr>
    </w:tbl>
    <w:p w14:paraId="3D671EEA"/>
    <w:p w14:paraId="71F365A4">
      <w:r>
        <w:rPr>
          <w:rFonts w:ascii="微软雅黑" w:hAnsi="微软雅黑" w:eastAsia="微软雅黑"/>
          <w:sz w:val="19"/>
        </w:rPr>
        <w:t>接口描述：删除测验。</w:t>
      </w:r>
    </w:p>
    <w:p w14:paraId="253BA370">
      <w:r>
        <w:rPr>
          <w:rFonts w:ascii="微软雅黑" w:hAnsi="微软雅黑" w:eastAsia="微软雅黑"/>
          <w:b/>
          <w:sz w:val="19"/>
        </w:rPr>
        <w:t>请求示例：</w:t>
      </w:r>
    </w:p>
    <w:p w14:paraId="64CF44A4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3C6BD56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93E7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E4A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79F4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4F6D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562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C2AE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79B91D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3D9477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quiz_id</w:t>
            </w:r>
          </w:p>
        </w:tc>
        <w:tc>
          <w:tcPr>
            <w:tcW w:w="2600" w:type="dxa"/>
          </w:tcPr>
          <w:p w14:paraId="508DA14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测验ID</w:t>
            </w:r>
          </w:p>
        </w:tc>
        <w:tc>
          <w:tcPr>
            <w:tcW w:w="1200" w:type="dxa"/>
          </w:tcPr>
          <w:p w14:paraId="369E92F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2326CDC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43053D8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5D635183">
            <w:pPr>
              <w:spacing w:after="0"/>
            </w:pPr>
          </w:p>
        </w:tc>
      </w:tr>
    </w:tbl>
    <w:p w14:paraId="4BB68B4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49B7F47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553F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7665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368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4814AD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175D06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203020D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665E087A">
            <w:pPr>
              <w:spacing w:after="0"/>
            </w:pPr>
          </w:p>
        </w:tc>
      </w:tr>
      <w:tr w14:paraId="5B5A979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403603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53D767A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2FB0C1F5">
            <w:pPr>
              <w:spacing w:after="0"/>
            </w:pPr>
          </w:p>
        </w:tc>
      </w:tr>
      <w:tr w14:paraId="49207A0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2C5A32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5DF9247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7CE9355F">
            <w:pPr>
              <w:spacing w:after="0"/>
            </w:pPr>
          </w:p>
        </w:tc>
      </w:tr>
    </w:tbl>
    <w:p w14:paraId="1BEBF88C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690CAF2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648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7627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B51C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AAFD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2C1A4C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D8BB1B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4384D4A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32942A5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42CC4586">
            <w:pPr>
              <w:spacing w:after="0"/>
            </w:pPr>
          </w:p>
        </w:tc>
      </w:tr>
    </w:tbl>
    <w:p w14:paraId="5369AC9E">
      <w:pPr>
        <w:spacing w:after="40"/>
      </w:pPr>
    </w:p>
    <w:p w14:paraId="5A5AF2C7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BF91D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4AC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6C654762">
      <w:pPr>
        <w:pStyle w:val="5"/>
      </w:pPr>
      <w:r>
        <w:t>获取测验详情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0DBDDD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302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7AF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/quizzes/{quiz_id}</w:t>
            </w:r>
          </w:p>
        </w:tc>
      </w:tr>
      <w:tr w14:paraId="47EF6CB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C3C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3F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64AC96C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38C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392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76822A8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250A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FBE0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6AED804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14B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4D85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332B2D7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5227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9F0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backend\api\routes\quiz.py:400</w:t>
            </w:r>
          </w:p>
        </w:tc>
      </w:tr>
    </w:tbl>
    <w:p w14:paraId="11204F5A"/>
    <w:p w14:paraId="365FB517">
      <w:r>
        <w:rPr>
          <w:rFonts w:ascii="微软雅黑" w:hAnsi="微软雅黑" w:eastAsia="微软雅黑"/>
          <w:sz w:val="19"/>
        </w:rPr>
        <w:t>接口描述：获取测验详情。</w:t>
      </w:r>
    </w:p>
    <w:p w14:paraId="024D863B">
      <w:r>
        <w:rPr>
          <w:rFonts w:ascii="微软雅黑" w:hAnsi="微软雅黑" w:eastAsia="微软雅黑"/>
          <w:b/>
          <w:sz w:val="19"/>
        </w:rPr>
        <w:t>请求示例：</w:t>
      </w:r>
    </w:p>
    <w:p w14:paraId="76C0D635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20AF6FB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FB44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F667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503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8C04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C8E1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3A04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9B128F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E00B80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quiz_id</w:t>
            </w:r>
          </w:p>
        </w:tc>
        <w:tc>
          <w:tcPr>
            <w:tcW w:w="2600" w:type="dxa"/>
          </w:tcPr>
          <w:p w14:paraId="161A969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测验ID</w:t>
            </w:r>
          </w:p>
        </w:tc>
        <w:tc>
          <w:tcPr>
            <w:tcW w:w="1200" w:type="dxa"/>
          </w:tcPr>
          <w:p w14:paraId="3FDD7CA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4178553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5D74C6C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3FDBE47E">
            <w:pPr>
              <w:spacing w:after="0"/>
            </w:pPr>
          </w:p>
        </w:tc>
      </w:tr>
    </w:tbl>
    <w:p w14:paraId="3870286C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05E8185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8FB9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A98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4AD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9A8E08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EE5C55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0A44056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2EEC9E5B">
            <w:pPr>
              <w:spacing w:after="0"/>
            </w:pPr>
          </w:p>
        </w:tc>
      </w:tr>
      <w:tr w14:paraId="206D40E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3136B0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2093711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619F915D">
            <w:pPr>
              <w:spacing w:after="0"/>
            </w:pPr>
          </w:p>
        </w:tc>
      </w:tr>
      <w:tr w14:paraId="076A8D5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ABCDC5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4EBEC62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27668997">
            <w:pPr>
              <w:spacing w:after="0"/>
            </w:pPr>
          </w:p>
        </w:tc>
      </w:tr>
    </w:tbl>
    <w:p w14:paraId="176A8D2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42E544D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4AF6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D03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4E2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A3B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48071B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CDA966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392FA78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0B10416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2A206F65">
            <w:pPr>
              <w:spacing w:after="0"/>
            </w:pPr>
          </w:p>
        </w:tc>
      </w:tr>
      <w:tr w14:paraId="07BA1D6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7CE422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quiz</w:t>
            </w:r>
          </w:p>
        </w:tc>
        <w:tc>
          <w:tcPr>
            <w:tcW w:w="3800" w:type="dxa"/>
          </w:tcPr>
          <w:p w14:paraId="0CC5449D">
            <w:pPr>
              <w:spacing w:after="0"/>
            </w:pPr>
          </w:p>
        </w:tc>
        <w:tc>
          <w:tcPr>
            <w:tcW w:w="1600" w:type="dxa"/>
          </w:tcPr>
          <w:p w14:paraId="216222E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3DD6FA8">
            <w:pPr>
              <w:spacing w:after="0"/>
            </w:pPr>
          </w:p>
        </w:tc>
      </w:tr>
      <w:tr w14:paraId="7258D88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72C2FF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questions</w:t>
            </w:r>
          </w:p>
        </w:tc>
        <w:tc>
          <w:tcPr>
            <w:tcW w:w="3800" w:type="dxa"/>
          </w:tcPr>
          <w:p w14:paraId="33FAA5B0">
            <w:pPr>
              <w:spacing w:after="0"/>
            </w:pPr>
          </w:p>
        </w:tc>
        <w:tc>
          <w:tcPr>
            <w:tcW w:w="1600" w:type="dxa"/>
          </w:tcPr>
          <w:p w14:paraId="7C52C07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07F84B5E">
            <w:pPr>
              <w:spacing w:after="0"/>
            </w:pPr>
          </w:p>
        </w:tc>
      </w:tr>
    </w:tbl>
    <w:p w14:paraId="1C61434F">
      <w:pPr>
        <w:spacing w:after="40"/>
      </w:pPr>
    </w:p>
    <w:p w14:paraId="350E270F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033051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9403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"quiz":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"questions":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6C756393">
      <w:pPr>
        <w:pStyle w:val="5"/>
      </w:pPr>
      <w:r>
        <w:t>获取测验作答记录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ECC2AF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364F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730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/quizzes/{quiz_id}/attempts</w:t>
            </w:r>
          </w:p>
        </w:tc>
      </w:tr>
      <w:tr w14:paraId="48A4126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638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4BB4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41CAD09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2016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B1E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0CA5F55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C2C0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4E4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6EF4EEE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DD95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4E18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6AB3BFB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CCA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AFC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backend\api\routes\quiz.py:436</w:t>
            </w:r>
          </w:p>
        </w:tc>
      </w:tr>
    </w:tbl>
    <w:p w14:paraId="24484A48"/>
    <w:p w14:paraId="7C0C33EF">
      <w:r>
        <w:rPr>
          <w:rFonts w:ascii="微软雅黑" w:hAnsi="微软雅黑" w:eastAsia="微软雅黑"/>
          <w:sz w:val="19"/>
        </w:rPr>
        <w:t>接口描述：获取测验作答记录。</w:t>
      </w:r>
    </w:p>
    <w:p w14:paraId="1BD48893">
      <w:r>
        <w:rPr>
          <w:rFonts w:ascii="微软雅黑" w:hAnsi="微软雅黑" w:eastAsia="微软雅黑"/>
          <w:b/>
          <w:sz w:val="19"/>
        </w:rPr>
        <w:t>请求示例：</w:t>
      </w:r>
    </w:p>
    <w:p w14:paraId="4262DF89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3105B9D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C489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97BA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4FCE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3136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EDA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E281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5561A4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B2F20D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quiz_id</w:t>
            </w:r>
          </w:p>
        </w:tc>
        <w:tc>
          <w:tcPr>
            <w:tcW w:w="2600" w:type="dxa"/>
          </w:tcPr>
          <w:p w14:paraId="72416B3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测验ID</w:t>
            </w:r>
          </w:p>
        </w:tc>
        <w:tc>
          <w:tcPr>
            <w:tcW w:w="1200" w:type="dxa"/>
          </w:tcPr>
          <w:p w14:paraId="6D049E3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4B9F1AA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44F35D5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5B1015B3">
            <w:pPr>
              <w:spacing w:after="0"/>
            </w:pPr>
          </w:p>
        </w:tc>
      </w:tr>
    </w:tbl>
    <w:p w14:paraId="1CF8AEA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1DF594A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D28F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5829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BC0C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ACC8D5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D10A69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48AD8E6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1E9E0052">
            <w:pPr>
              <w:spacing w:after="0"/>
            </w:pPr>
          </w:p>
        </w:tc>
      </w:tr>
      <w:tr w14:paraId="7319A4F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29C939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0AE7D56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55AAB7BE">
            <w:pPr>
              <w:spacing w:after="0"/>
            </w:pPr>
          </w:p>
        </w:tc>
      </w:tr>
      <w:tr w14:paraId="5003E70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BC3E27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0A67467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3EC17656">
            <w:pPr>
              <w:spacing w:after="0"/>
            </w:pPr>
          </w:p>
        </w:tc>
      </w:tr>
    </w:tbl>
    <w:p w14:paraId="57BE1ED8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281A809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C4F7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E085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A265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36D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BC5849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423E3E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31FFF5D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5D11BBA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69964DDF">
            <w:pPr>
              <w:spacing w:after="0"/>
            </w:pPr>
          </w:p>
        </w:tc>
      </w:tr>
      <w:tr w14:paraId="7C5B587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2770DD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attempts</w:t>
            </w:r>
          </w:p>
        </w:tc>
        <w:tc>
          <w:tcPr>
            <w:tcW w:w="3800" w:type="dxa"/>
          </w:tcPr>
          <w:p w14:paraId="19F74063">
            <w:pPr>
              <w:spacing w:after="0"/>
            </w:pPr>
          </w:p>
        </w:tc>
        <w:tc>
          <w:tcPr>
            <w:tcW w:w="1600" w:type="dxa"/>
          </w:tcPr>
          <w:p w14:paraId="3EEECAF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0415D511">
            <w:pPr>
              <w:spacing w:after="0"/>
            </w:pPr>
          </w:p>
        </w:tc>
      </w:tr>
    </w:tbl>
    <w:p w14:paraId="1AB2B2E1">
      <w:pPr>
        <w:spacing w:after="40"/>
      </w:pPr>
    </w:p>
    <w:p w14:paraId="2C7E230A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BF7673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3B5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"attempts":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0F645908">
      <w:pPr>
        <w:pStyle w:val="5"/>
      </w:pPr>
      <w:r>
        <w:t>保存测验作答记录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75622A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AA5A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D05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/quizzes/{quiz_id}/attempts</w:t>
            </w:r>
          </w:p>
        </w:tc>
      </w:tr>
      <w:tr w14:paraId="2B0EB73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E05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964B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7A8CA80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0C8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D7E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547A36E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7D5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F55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746C5A7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C8FD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D28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639DC7D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70BD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8CE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backend\api\routes\quiz.py:451</w:t>
            </w:r>
          </w:p>
        </w:tc>
      </w:tr>
    </w:tbl>
    <w:p w14:paraId="58C4441F"/>
    <w:p w14:paraId="1FAF2941">
      <w:r>
        <w:rPr>
          <w:rFonts w:ascii="微软雅黑" w:hAnsi="微软雅黑" w:eastAsia="微软雅黑"/>
          <w:sz w:val="19"/>
        </w:rPr>
        <w:t>接口描述：保存测验作答记录。</w:t>
      </w:r>
    </w:p>
    <w:p w14:paraId="0448B693">
      <w:r>
        <w:rPr>
          <w:rFonts w:ascii="微软雅黑" w:hAnsi="微软雅黑" w:eastAsia="微软雅黑"/>
          <w:b/>
          <w:sz w:val="19"/>
        </w:rPr>
        <w:t>请求示例：</w:t>
      </w:r>
    </w:p>
    <w:p w14:paraId="576071EC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61F6B2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1FFB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3B69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463C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A13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E7AF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D9C1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185B35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70E325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quiz_id</w:t>
            </w:r>
          </w:p>
        </w:tc>
        <w:tc>
          <w:tcPr>
            <w:tcW w:w="2600" w:type="dxa"/>
          </w:tcPr>
          <w:p w14:paraId="6412CC0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测验ID</w:t>
            </w:r>
          </w:p>
        </w:tc>
        <w:tc>
          <w:tcPr>
            <w:tcW w:w="1200" w:type="dxa"/>
          </w:tcPr>
          <w:p w14:paraId="39A200D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4F5609F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7F450D1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4417510F">
            <w:pPr>
              <w:spacing w:after="0"/>
            </w:pPr>
          </w:p>
        </w:tc>
      </w:tr>
    </w:tbl>
    <w:p w14:paraId="2FE65365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3F75D08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D82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B85E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5AB6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628019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1F5C0A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718FA37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130CD5B9">
            <w:pPr>
              <w:spacing w:after="0"/>
            </w:pPr>
          </w:p>
        </w:tc>
      </w:tr>
      <w:tr w14:paraId="74C1F99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B7CAAC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70F9C52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65A6DB8B">
            <w:pPr>
              <w:spacing w:after="0"/>
            </w:pPr>
          </w:p>
        </w:tc>
      </w:tr>
      <w:tr w14:paraId="10D4904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2D4A76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46EE824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4C1AA847">
            <w:pPr>
              <w:spacing w:after="0"/>
            </w:pPr>
          </w:p>
        </w:tc>
      </w:tr>
    </w:tbl>
    <w:p w14:paraId="48E2289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C67717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60EA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B60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BE3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ACBD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35E99B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19A11F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0747907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4B632CD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78EF81E5">
            <w:pPr>
              <w:spacing w:after="0"/>
            </w:pPr>
          </w:p>
        </w:tc>
      </w:tr>
    </w:tbl>
    <w:p w14:paraId="43018A72">
      <w:pPr>
        <w:spacing w:after="40"/>
      </w:pPr>
    </w:p>
    <w:p w14:paraId="46B32D3C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AB8FAF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040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1F232E64">
      <w:pPr>
        <w:pStyle w:val="5"/>
      </w:pPr>
      <w:r>
        <w:t>更新单题作答记录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89A0D1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0AD4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6BD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/quizzes/{quiz_id}/attempts/answer</w:t>
            </w:r>
          </w:p>
        </w:tc>
      </w:tr>
      <w:tr w14:paraId="6B7542C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2E37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B38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47BEF73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625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BF8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64A9B47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ED43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ABB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0096E9E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8719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80F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5F84F9B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4E24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828F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backend\api\routes\quiz.py:475</w:t>
            </w:r>
          </w:p>
        </w:tc>
      </w:tr>
    </w:tbl>
    <w:p w14:paraId="38CDFC5C"/>
    <w:p w14:paraId="6D72CFD9">
      <w:r>
        <w:rPr>
          <w:rFonts w:ascii="微软雅黑" w:hAnsi="微软雅黑" w:eastAsia="微软雅黑"/>
          <w:sz w:val="19"/>
        </w:rPr>
        <w:t>接口描述：更新单题作答记录。</w:t>
      </w:r>
    </w:p>
    <w:p w14:paraId="4F257324">
      <w:r>
        <w:rPr>
          <w:rFonts w:ascii="微软雅黑" w:hAnsi="微软雅黑" w:eastAsia="微软雅黑"/>
          <w:b/>
          <w:sz w:val="19"/>
        </w:rPr>
        <w:t>请求示例：</w:t>
      </w:r>
    </w:p>
    <w:p w14:paraId="0D3F7A0C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2F7EF83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93E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00B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E356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4C34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8C02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0EF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FFE558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AC44F3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quiz_id</w:t>
            </w:r>
          </w:p>
        </w:tc>
        <w:tc>
          <w:tcPr>
            <w:tcW w:w="2600" w:type="dxa"/>
          </w:tcPr>
          <w:p w14:paraId="036689A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测验ID</w:t>
            </w:r>
          </w:p>
        </w:tc>
        <w:tc>
          <w:tcPr>
            <w:tcW w:w="1200" w:type="dxa"/>
          </w:tcPr>
          <w:p w14:paraId="45A09B8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51B1EB6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019B68A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33530E77">
            <w:pPr>
              <w:spacing w:after="0"/>
            </w:pPr>
          </w:p>
        </w:tc>
      </w:tr>
    </w:tbl>
    <w:p w14:paraId="79BA9B82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3EE9591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4BE5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86B5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43F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088CA5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6BD38B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5D7A28C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62138655">
            <w:pPr>
              <w:spacing w:after="0"/>
            </w:pPr>
          </w:p>
        </w:tc>
      </w:tr>
      <w:tr w14:paraId="7CA65E0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D4E1AB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3FE13EE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41D7496F">
            <w:pPr>
              <w:spacing w:after="0"/>
            </w:pPr>
          </w:p>
        </w:tc>
      </w:tr>
      <w:tr w14:paraId="150F4C3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46353E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0C8993D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507BFE9B">
            <w:pPr>
              <w:spacing w:after="0"/>
            </w:pPr>
          </w:p>
        </w:tc>
      </w:tr>
    </w:tbl>
    <w:p w14:paraId="7CEB1A51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513FB2E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0E55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02A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E09D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90C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F85BDD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FA2BBB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3599136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64EB432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4EA61C2B">
            <w:pPr>
              <w:spacing w:after="0"/>
            </w:pPr>
          </w:p>
        </w:tc>
      </w:tr>
      <w:tr w14:paraId="546789B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6A0396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attempt</w:t>
            </w:r>
          </w:p>
        </w:tc>
        <w:tc>
          <w:tcPr>
            <w:tcW w:w="3800" w:type="dxa"/>
          </w:tcPr>
          <w:p w14:paraId="21210EA8">
            <w:pPr>
              <w:spacing w:after="0"/>
            </w:pPr>
          </w:p>
        </w:tc>
        <w:tc>
          <w:tcPr>
            <w:tcW w:w="1600" w:type="dxa"/>
          </w:tcPr>
          <w:p w14:paraId="46519AE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5A08E2EE">
            <w:pPr>
              <w:spacing w:after="0"/>
            </w:pPr>
          </w:p>
        </w:tc>
      </w:tr>
    </w:tbl>
    <w:p w14:paraId="0DC4132E">
      <w:pPr>
        <w:spacing w:after="40"/>
      </w:pPr>
    </w:p>
    <w:p w14:paraId="37A3C44D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55313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307F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"attempt":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71E086DC">
      <w:pPr>
        <w:pStyle w:val="5"/>
      </w:pPr>
      <w:r>
        <w:t>生成错题本报告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683E8F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FF2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721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/wrongbook/report</w:t>
            </w:r>
          </w:p>
        </w:tc>
      </w:tr>
      <w:tr w14:paraId="11EDE3C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E147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920F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363CA7E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6D2E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E02E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3538CB0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25F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3AE0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48274F7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CE35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57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082DE47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1DF6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619C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backend\api\routes\quiz.py:740</w:t>
            </w:r>
          </w:p>
        </w:tc>
      </w:tr>
    </w:tbl>
    <w:p w14:paraId="51E309D4"/>
    <w:p w14:paraId="215C039D">
      <w:r>
        <w:rPr>
          <w:rFonts w:ascii="微软雅黑" w:hAnsi="微软雅黑" w:eastAsia="微软雅黑"/>
          <w:sz w:val="19"/>
        </w:rPr>
        <w:t>接口描述：生成错题本报告。</w:t>
      </w:r>
    </w:p>
    <w:p w14:paraId="646D1D49">
      <w:r>
        <w:rPr>
          <w:rFonts w:ascii="微软雅黑" w:hAnsi="微软雅黑" w:eastAsia="微软雅黑"/>
          <w:b/>
          <w:sz w:val="19"/>
        </w:rPr>
        <w:t>请求示例：</w:t>
      </w:r>
    </w:p>
    <w:p w14:paraId="64AA274F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7812D37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A52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56D2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AF8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91F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5074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888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67394B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4F93CC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47235CB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15CA85ED">
            <w:pPr>
              <w:spacing w:after="0"/>
            </w:pPr>
          </w:p>
        </w:tc>
        <w:tc>
          <w:tcPr>
            <w:tcW w:w="900" w:type="dxa"/>
          </w:tcPr>
          <w:p w14:paraId="010F1B44">
            <w:pPr>
              <w:spacing w:after="0"/>
            </w:pPr>
          </w:p>
        </w:tc>
        <w:tc>
          <w:tcPr>
            <w:tcW w:w="1600" w:type="dxa"/>
          </w:tcPr>
          <w:p w14:paraId="7696FD5B">
            <w:pPr>
              <w:spacing w:after="0"/>
            </w:pPr>
          </w:p>
        </w:tc>
        <w:tc>
          <w:tcPr>
            <w:tcW w:w="1360" w:type="dxa"/>
          </w:tcPr>
          <w:p w14:paraId="15AEF253">
            <w:pPr>
              <w:spacing w:after="0"/>
            </w:pPr>
          </w:p>
        </w:tc>
      </w:tr>
    </w:tbl>
    <w:p w14:paraId="34D8BDC5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3D1D8F8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5DF2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908F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5CE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EDB9FC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696DB4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5A3B2DD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481A1286">
            <w:pPr>
              <w:spacing w:after="0"/>
            </w:pPr>
          </w:p>
        </w:tc>
      </w:tr>
    </w:tbl>
    <w:p w14:paraId="62352494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30487B2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15D2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5E87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279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4FF7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B7BAE3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9696C4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21063AA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0E3D9E1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7920FB2E">
            <w:pPr>
              <w:spacing w:after="0"/>
            </w:pPr>
          </w:p>
        </w:tc>
      </w:tr>
      <w:tr w14:paraId="37D36AD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5E218B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report</w:t>
            </w:r>
          </w:p>
        </w:tc>
        <w:tc>
          <w:tcPr>
            <w:tcW w:w="3800" w:type="dxa"/>
          </w:tcPr>
          <w:p w14:paraId="2E6DDBBA">
            <w:pPr>
              <w:spacing w:after="0"/>
            </w:pPr>
          </w:p>
        </w:tc>
        <w:tc>
          <w:tcPr>
            <w:tcW w:w="1600" w:type="dxa"/>
          </w:tcPr>
          <w:p w14:paraId="7A9B061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E005692">
            <w:pPr>
              <w:spacing w:after="0"/>
            </w:pPr>
          </w:p>
        </w:tc>
      </w:tr>
    </w:tbl>
    <w:p w14:paraId="2975A951">
      <w:pPr>
        <w:spacing w:after="40"/>
      </w:pPr>
    </w:p>
    <w:p w14:paraId="507B7227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67F2F8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3E0B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"report":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270441E8">
      <w:pPr>
        <w:pStyle w:val="5"/>
      </w:pPr>
      <w:r>
        <w:t>获取错题本统计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204A08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3207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4F9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/wrongbook/summary</w:t>
            </w:r>
          </w:p>
        </w:tc>
      </w:tr>
      <w:tr w14:paraId="790308A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9C3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C5E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6801BB8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4C83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34AA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5E96365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7939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F14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52C5AB4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6C2E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11A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2F83231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6DF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054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backend\api\routes\quiz.py:590</w:t>
            </w:r>
          </w:p>
        </w:tc>
      </w:tr>
    </w:tbl>
    <w:p w14:paraId="35437FF5"/>
    <w:p w14:paraId="6ABFB74D">
      <w:r>
        <w:rPr>
          <w:rFonts w:ascii="微软雅黑" w:hAnsi="微软雅黑" w:eastAsia="微软雅黑"/>
          <w:sz w:val="19"/>
        </w:rPr>
        <w:t>接口描述：获取错题本统计。</w:t>
      </w:r>
    </w:p>
    <w:p w14:paraId="3F51F6D5">
      <w:r>
        <w:rPr>
          <w:rFonts w:ascii="微软雅黑" w:hAnsi="微软雅黑" w:eastAsia="微软雅黑"/>
          <w:b/>
          <w:sz w:val="19"/>
        </w:rPr>
        <w:t>请求示例：</w:t>
      </w:r>
    </w:p>
    <w:p w14:paraId="16E3BF54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1A27A4F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441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3266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5415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D77C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28F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27C6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585553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FBCD3A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217F475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68B01197">
            <w:pPr>
              <w:spacing w:after="0"/>
            </w:pPr>
          </w:p>
        </w:tc>
        <w:tc>
          <w:tcPr>
            <w:tcW w:w="900" w:type="dxa"/>
          </w:tcPr>
          <w:p w14:paraId="769021D4">
            <w:pPr>
              <w:spacing w:after="0"/>
            </w:pPr>
          </w:p>
        </w:tc>
        <w:tc>
          <w:tcPr>
            <w:tcW w:w="1600" w:type="dxa"/>
          </w:tcPr>
          <w:p w14:paraId="7B2C0165">
            <w:pPr>
              <w:spacing w:after="0"/>
            </w:pPr>
          </w:p>
        </w:tc>
        <w:tc>
          <w:tcPr>
            <w:tcW w:w="1360" w:type="dxa"/>
          </w:tcPr>
          <w:p w14:paraId="56690CD2">
            <w:pPr>
              <w:spacing w:after="0"/>
            </w:pPr>
          </w:p>
        </w:tc>
      </w:tr>
    </w:tbl>
    <w:p w14:paraId="30A7313C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77112AA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24B7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7EF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D08D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365F02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95C7CB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37B84A5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1ABB9798">
            <w:pPr>
              <w:spacing w:after="0"/>
            </w:pPr>
          </w:p>
        </w:tc>
      </w:tr>
    </w:tbl>
    <w:p w14:paraId="6715DA7F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02F8F93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D700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275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48B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519A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C92572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F26548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36BE13C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7F81841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33EF2FCF">
            <w:pPr>
              <w:spacing w:after="0"/>
            </w:pPr>
          </w:p>
        </w:tc>
      </w:tr>
      <w:tr w14:paraId="7F2FECC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FF7EFF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stats</w:t>
            </w:r>
          </w:p>
        </w:tc>
        <w:tc>
          <w:tcPr>
            <w:tcW w:w="3800" w:type="dxa"/>
          </w:tcPr>
          <w:p w14:paraId="68DAC0A9">
            <w:pPr>
              <w:spacing w:after="0"/>
            </w:pPr>
          </w:p>
        </w:tc>
        <w:tc>
          <w:tcPr>
            <w:tcW w:w="1600" w:type="dxa"/>
          </w:tcPr>
          <w:p w14:paraId="3A07169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object</w:t>
            </w:r>
          </w:p>
        </w:tc>
        <w:tc>
          <w:tcPr>
            <w:tcW w:w="1760" w:type="dxa"/>
          </w:tcPr>
          <w:p w14:paraId="48060C3A">
            <w:pPr>
              <w:spacing w:after="0"/>
            </w:pPr>
          </w:p>
        </w:tc>
      </w:tr>
      <w:tr w14:paraId="0D05715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3B7FC7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wrongCount</w:t>
            </w:r>
          </w:p>
        </w:tc>
        <w:tc>
          <w:tcPr>
            <w:tcW w:w="3800" w:type="dxa"/>
          </w:tcPr>
          <w:p w14:paraId="38B171AD">
            <w:pPr>
              <w:spacing w:after="0"/>
            </w:pPr>
          </w:p>
        </w:tc>
        <w:tc>
          <w:tcPr>
            <w:tcW w:w="1600" w:type="dxa"/>
          </w:tcPr>
          <w:p w14:paraId="13A6791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8E07A8E">
            <w:pPr>
              <w:spacing w:after="0"/>
            </w:pPr>
          </w:p>
        </w:tc>
      </w:tr>
      <w:tr w14:paraId="08CD728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94E324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masteredCount</w:t>
            </w:r>
          </w:p>
        </w:tc>
        <w:tc>
          <w:tcPr>
            <w:tcW w:w="3800" w:type="dxa"/>
          </w:tcPr>
          <w:p w14:paraId="08163FB2">
            <w:pPr>
              <w:spacing w:after="0"/>
            </w:pPr>
          </w:p>
        </w:tc>
        <w:tc>
          <w:tcPr>
            <w:tcW w:w="1600" w:type="dxa"/>
          </w:tcPr>
          <w:p w14:paraId="2127244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26B9F06">
            <w:pPr>
              <w:spacing w:after="0"/>
            </w:pPr>
          </w:p>
        </w:tc>
      </w:tr>
      <w:tr w14:paraId="572FFFF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BBAB30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totalCount</w:t>
            </w:r>
          </w:p>
        </w:tc>
        <w:tc>
          <w:tcPr>
            <w:tcW w:w="3800" w:type="dxa"/>
          </w:tcPr>
          <w:p w14:paraId="23A77585">
            <w:pPr>
              <w:spacing w:after="0"/>
            </w:pPr>
          </w:p>
        </w:tc>
        <w:tc>
          <w:tcPr>
            <w:tcW w:w="1600" w:type="dxa"/>
          </w:tcPr>
          <w:p w14:paraId="58471D0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4822E660">
            <w:pPr>
              <w:spacing w:after="0"/>
            </w:pPr>
          </w:p>
        </w:tc>
      </w:tr>
      <w:tr w14:paraId="1A1A631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D7C9C0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masteryRate</w:t>
            </w:r>
          </w:p>
        </w:tc>
        <w:tc>
          <w:tcPr>
            <w:tcW w:w="3800" w:type="dxa"/>
          </w:tcPr>
          <w:p w14:paraId="762539CC">
            <w:pPr>
              <w:spacing w:after="0"/>
            </w:pPr>
          </w:p>
        </w:tc>
        <w:tc>
          <w:tcPr>
            <w:tcW w:w="1600" w:type="dxa"/>
          </w:tcPr>
          <w:p w14:paraId="6834F97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5EE767F7">
            <w:pPr>
              <w:spacing w:after="0"/>
            </w:pPr>
          </w:p>
        </w:tc>
      </w:tr>
      <w:tr w14:paraId="1B3A57F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38A837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reviewIntervalDays</w:t>
            </w:r>
          </w:p>
        </w:tc>
        <w:tc>
          <w:tcPr>
            <w:tcW w:w="3800" w:type="dxa"/>
          </w:tcPr>
          <w:p w14:paraId="791C4EA8">
            <w:pPr>
              <w:spacing w:after="0"/>
            </w:pPr>
          </w:p>
        </w:tc>
        <w:tc>
          <w:tcPr>
            <w:tcW w:w="1600" w:type="dxa"/>
          </w:tcPr>
          <w:p w14:paraId="2FA1318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44943106">
            <w:pPr>
              <w:spacing w:after="0"/>
            </w:pPr>
          </w:p>
        </w:tc>
      </w:tr>
      <w:tr w14:paraId="225A769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017FC6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newWrongCount</w:t>
            </w:r>
          </w:p>
        </w:tc>
        <w:tc>
          <w:tcPr>
            <w:tcW w:w="3800" w:type="dxa"/>
          </w:tcPr>
          <w:p w14:paraId="50973394">
            <w:pPr>
              <w:spacing w:after="0"/>
            </w:pPr>
          </w:p>
        </w:tc>
        <w:tc>
          <w:tcPr>
            <w:tcW w:w="1600" w:type="dxa"/>
          </w:tcPr>
          <w:p w14:paraId="4429FC0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898F555">
            <w:pPr>
              <w:spacing w:after="0"/>
            </w:pPr>
          </w:p>
        </w:tc>
      </w:tr>
      <w:tr w14:paraId="42C8F49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2EEEE7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breakdown</w:t>
            </w:r>
          </w:p>
        </w:tc>
        <w:tc>
          <w:tcPr>
            <w:tcW w:w="3800" w:type="dxa"/>
          </w:tcPr>
          <w:p w14:paraId="64DD1F58">
            <w:pPr>
              <w:spacing w:after="0"/>
            </w:pPr>
          </w:p>
        </w:tc>
        <w:tc>
          <w:tcPr>
            <w:tcW w:w="1600" w:type="dxa"/>
          </w:tcPr>
          <w:p w14:paraId="4BF0CB2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04EEDEF4">
            <w:pPr>
              <w:spacing w:after="0"/>
            </w:pPr>
          </w:p>
        </w:tc>
      </w:tr>
      <w:tr w14:paraId="7DE70FF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FB802E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weakTopics</w:t>
            </w:r>
          </w:p>
        </w:tc>
        <w:tc>
          <w:tcPr>
            <w:tcW w:w="3800" w:type="dxa"/>
          </w:tcPr>
          <w:p w14:paraId="2F7A4F5C">
            <w:pPr>
              <w:spacing w:after="0"/>
            </w:pPr>
          </w:p>
        </w:tc>
        <w:tc>
          <w:tcPr>
            <w:tcW w:w="1600" w:type="dxa"/>
          </w:tcPr>
          <w:p w14:paraId="1FFC66C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71BF564">
            <w:pPr>
              <w:spacing w:after="0"/>
            </w:pPr>
          </w:p>
        </w:tc>
      </w:tr>
      <w:tr w14:paraId="215BA03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6A6BFA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masteryTrend</w:t>
            </w:r>
          </w:p>
        </w:tc>
        <w:tc>
          <w:tcPr>
            <w:tcW w:w="3800" w:type="dxa"/>
          </w:tcPr>
          <w:p w14:paraId="4E6943F8">
            <w:pPr>
              <w:spacing w:after="0"/>
            </w:pPr>
          </w:p>
        </w:tc>
        <w:tc>
          <w:tcPr>
            <w:tcW w:w="1600" w:type="dxa"/>
          </w:tcPr>
          <w:p w14:paraId="64857D0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C79B556">
            <w:pPr>
              <w:spacing w:after="0"/>
            </w:pPr>
          </w:p>
        </w:tc>
      </w:tr>
      <w:tr w14:paraId="71DC687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2DA11B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wrongQuestions</w:t>
            </w:r>
          </w:p>
        </w:tc>
        <w:tc>
          <w:tcPr>
            <w:tcW w:w="3800" w:type="dxa"/>
          </w:tcPr>
          <w:p w14:paraId="75ECABEC">
            <w:pPr>
              <w:spacing w:after="0"/>
            </w:pPr>
          </w:p>
        </w:tc>
        <w:tc>
          <w:tcPr>
            <w:tcW w:w="1600" w:type="dxa"/>
          </w:tcPr>
          <w:p w14:paraId="6717651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480E560">
            <w:pPr>
              <w:spacing w:after="0"/>
            </w:pPr>
          </w:p>
        </w:tc>
      </w:tr>
      <w:tr w14:paraId="4B0E702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23FA40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masteredQuestions</w:t>
            </w:r>
          </w:p>
        </w:tc>
        <w:tc>
          <w:tcPr>
            <w:tcW w:w="3800" w:type="dxa"/>
          </w:tcPr>
          <w:p w14:paraId="1EA4191B">
            <w:pPr>
              <w:spacing w:after="0"/>
            </w:pPr>
          </w:p>
        </w:tc>
        <w:tc>
          <w:tcPr>
            <w:tcW w:w="1600" w:type="dxa"/>
          </w:tcPr>
          <w:p w14:paraId="07B45A9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EAFE12F">
            <w:pPr>
              <w:spacing w:after="0"/>
            </w:pPr>
          </w:p>
        </w:tc>
      </w:tr>
    </w:tbl>
    <w:p w14:paraId="5228E2EB">
      <w:pPr>
        <w:spacing w:after="40"/>
      </w:pPr>
    </w:p>
    <w:p w14:paraId="7101489E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08AB10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7FB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"stats": 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"wrongCount":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"masteredCount":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"totalCount":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"masteryRate":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"reviewIntervalDays":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"newWrongCount":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},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"breakdown":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"weakTopics":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"masteryTrend":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"wrongQuestions":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"masteredQuestions":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02568B9D">
      <w:pPr>
        <w:pStyle w:val="5"/>
      </w:pPr>
      <w:r>
        <w:t>生成薄弱知识点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D2C1A6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DE6E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48C5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/wrongbook/weak-points</w:t>
            </w:r>
          </w:p>
        </w:tc>
      </w:tr>
      <w:tr w14:paraId="191F199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025E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52EB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4450C21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7F7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77C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6648B21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DE02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1BE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583EBD4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1B1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7B17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45FA58B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2A7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0D8E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backend\api\routes\quiz.py:758</w:t>
            </w:r>
          </w:p>
        </w:tc>
      </w:tr>
    </w:tbl>
    <w:p w14:paraId="639AC2E9"/>
    <w:p w14:paraId="59E4D774">
      <w:r>
        <w:rPr>
          <w:rFonts w:ascii="微软雅黑" w:hAnsi="微软雅黑" w:eastAsia="微软雅黑"/>
          <w:sz w:val="19"/>
        </w:rPr>
        <w:t>接口描述：生成薄弱知识点。</w:t>
      </w:r>
    </w:p>
    <w:p w14:paraId="1E859420">
      <w:r>
        <w:rPr>
          <w:rFonts w:ascii="微软雅黑" w:hAnsi="微软雅黑" w:eastAsia="微软雅黑"/>
          <w:b/>
          <w:sz w:val="19"/>
        </w:rPr>
        <w:t>请求示例：</w:t>
      </w:r>
    </w:p>
    <w:p w14:paraId="616AA4CF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79956D5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407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BDA1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4C4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C4D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EC4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D9D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143FF0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983338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70C7015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67D005B3">
            <w:pPr>
              <w:spacing w:after="0"/>
            </w:pPr>
          </w:p>
        </w:tc>
        <w:tc>
          <w:tcPr>
            <w:tcW w:w="900" w:type="dxa"/>
          </w:tcPr>
          <w:p w14:paraId="57701B4F">
            <w:pPr>
              <w:spacing w:after="0"/>
            </w:pPr>
          </w:p>
        </w:tc>
        <w:tc>
          <w:tcPr>
            <w:tcW w:w="1600" w:type="dxa"/>
          </w:tcPr>
          <w:p w14:paraId="38457379">
            <w:pPr>
              <w:spacing w:after="0"/>
            </w:pPr>
          </w:p>
        </w:tc>
        <w:tc>
          <w:tcPr>
            <w:tcW w:w="1360" w:type="dxa"/>
          </w:tcPr>
          <w:p w14:paraId="51B36930">
            <w:pPr>
              <w:spacing w:after="0"/>
            </w:pPr>
          </w:p>
        </w:tc>
      </w:tr>
    </w:tbl>
    <w:p w14:paraId="765714D1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069F169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3ED9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2EC6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542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3603D2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BE3A5B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33A891B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3ADB397B">
            <w:pPr>
              <w:spacing w:after="0"/>
            </w:pPr>
          </w:p>
        </w:tc>
      </w:tr>
    </w:tbl>
    <w:p w14:paraId="0684904B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261E608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9E2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8DE2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F22A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CDB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160721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832443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1D42356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3007356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12BD295F">
            <w:pPr>
              <w:spacing w:after="0"/>
            </w:pPr>
          </w:p>
        </w:tc>
      </w:tr>
      <w:tr w14:paraId="15E6193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1B1317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points</w:t>
            </w:r>
          </w:p>
        </w:tc>
        <w:tc>
          <w:tcPr>
            <w:tcW w:w="3800" w:type="dxa"/>
          </w:tcPr>
          <w:p w14:paraId="797BA6CE">
            <w:pPr>
              <w:spacing w:after="0"/>
            </w:pPr>
          </w:p>
        </w:tc>
        <w:tc>
          <w:tcPr>
            <w:tcW w:w="1600" w:type="dxa"/>
          </w:tcPr>
          <w:p w14:paraId="694CED4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3C42274B">
            <w:pPr>
              <w:spacing w:after="0"/>
            </w:pPr>
          </w:p>
        </w:tc>
      </w:tr>
    </w:tbl>
    <w:p w14:paraId="338EDBBF">
      <w:pPr>
        <w:spacing w:after="40"/>
      </w:pPr>
    </w:p>
    <w:p w14:paraId="23F3BA5B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EEBCCC0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86BC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"points":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18192F10">
      <w:pPr>
        <w:pStyle w:val="5"/>
      </w:pPr>
      <w:r>
        <w:t>订阅测验生成过程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307D82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F3DF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3EE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/ws/quiz</w:t>
            </w:r>
          </w:p>
        </w:tc>
      </w:tr>
      <w:tr w14:paraId="5C6FA9E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849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AC56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</w:t>
            </w:r>
          </w:p>
        </w:tc>
      </w:tr>
      <w:tr w14:paraId="22C26AE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6E00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C00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WebSocket连接参数</w:t>
            </w:r>
          </w:p>
        </w:tc>
      </w:tr>
      <w:tr w14:paraId="5C3ED94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AF32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B569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 JSON消息</w:t>
            </w:r>
          </w:p>
        </w:tc>
      </w:tr>
      <w:tr w14:paraId="4378067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6E91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D55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是</w:t>
            </w:r>
          </w:p>
        </w:tc>
      </w:tr>
      <w:tr w14:paraId="1AD2A43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80BF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D57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backend\api\routes\quiz.py:335</w:t>
            </w:r>
          </w:p>
        </w:tc>
      </w:tr>
    </w:tbl>
    <w:p w14:paraId="641B3BD0"/>
    <w:p w14:paraId="555A563E">
      <w:r>
        <w:rPr>
          <w:rFonts w:ascii="微软雅黑" w:hAnsi="微软雅黑" w:eastAsia="微软雅黑"/>
          <w:sz w:val="19"/>
        </w:rPr>
        <w:t>接口描述：订阅测验生成过程，用于前端实时接收生成状态、增量内容或最终结果。</w:t>
      </w:r>
    </w:p>
    <w:p w14:paraId="2D55AFD6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6090A0E0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DB2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/ws/quiz?token=&lt;BearerToken&gt;</w:t>
            </w:r>
          </w:p>
        </w:tc>
      </w:tr>
      <w:tr w14:paraId="567EA45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FFA2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51C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9FCB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9E38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EA4D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389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D1961B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601BEC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169D39F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37019080">
            <w:pPr>
              <w:spacing w:after="0"/>
            </w:pPr>
          </w:p>
        </w:tc>
        <w:tc>
          <w:tcPr>
            <w:tcW w:w="900" w:type="dxa"/>
          </w:tcPr>
          <w:p w14:paraId="38CEA152">
            <w:pPr>
              <w:spacing w:after="0"/>
            </w:pPr>
          </w:p>
        </w:tc>
        <w:tc>
          <w:tcPr>
            <w:tcW w:w="1600" w:type="dxa"/>
          </w:tcPr>
          <w:p w14:paraId="48ADE875">
            <w:pPr>
              <w:spacing w:after="0"/>
            </w:pPr>
          </w:p>
        </w:tc>
        <w:tc>
          <w:tcPr>
            <w:tcW w:w="1360" w:type="dxa"/>
          </w:tcPr>
          <w:p w14:paraId="4A484060">
            <w:pPr>
              <w:spacing w:after="0"/>
            </w:pPr>
          </w:p>
        </w:tc>
      </w:tr>
    </w:tbl>
    <w:p w14:paraId="74AAAEE7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206B3C9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FB44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BE2A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FA2C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E884A7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1C55ED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101</w:t>
            </w:r>
          </w:p>
        </w:tc>
        <w:tc>
          <w:tcPr>
            <w:tcW w:w="5000" w:type="dxa"/>
          </w:tcPr>
          <w:p w14:paraId="096752D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Switching Protocols</w:t>
            </w:r>
          </w:p>
        </w:tc>
        <w:tc>
          <w:tcPr>
            <w:tcW w:w="2960" w:type="dxa"/>
          </w:tcPr>
          <w:p w14:paraId="326D258C">
            <w:pPr>
              <w:spacing w:after="0"/>
            </w:pPr>
          </w:p>
        </w:tc>
      </w:tr>
    </w:tbl>
    <w:p w14:paraId="0507DD5D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0A5FFC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152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B3F2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C72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3514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A17B93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1473A0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type</w:t>
            </w:r>
          </w:p>
        </w:tc>
        <w:tc>
          <w:tcPr>
            <w:tcW w:w="3800" w:type="dxa"/>
          </w:tcPr>
          <w:p w14:paraId="3159CF1A">
            <w:pPr>
              <w:spacing w:after="0"/>
            </w:pPr>
          </w:p>
        </w:tc>
        <w:tc>
          <w:tcPr>
            <w:tcW w:w="1600" w:type="dxa"/>
          </w:tcPr>
          <w:p w14:paraId="4B46E9A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747F63F2">
            <w:pPr>
              <w:spacing w:after="0"/>
            </w:pPr>
          </w:p>
        </w:tc>
      </w:tr>
      <w:tr w14:paraId="0FE5B17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AA7B5B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status</w:t>
            </w:r>
          </w:p>
        </w:tc>
        <w:tc>
          <w:tcPr>
            <w:tcW w:w="3800" w:type="dxa"/>
          </w:tcPr>
          <w:p w14:paraId="3D2A33D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状态</w:t>
            </w:r>
          </w:p>
        </w:tc>
        <w:tc>
          <w:tcPr>
            <w:tcW w:w="1600" w:type="dxa"/>
          </w:tcPr>
          <w:p w14:paraId="44886CA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4DCE544">
            <w:pPr>
              <w:spacing w:after="0"/>
            </w:pPr>
          </w:p>
        </w:tc>
      </w:tr>
      <w:tr w14:paraId="06D684C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A5857C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data</w:t>
            </w:r>
          </w:p>
        </w:tc>
        <w:tc>
          <w:tcPr>
            <w:tcW w:w="3800" w:type="dxa"/>
          </w:tcPr>
          <w:p w14:paraId="48E1DA2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业务数据</w:t>
            </w:r>
          </w:p>
        </w:tc>
        <w:tc>
          <w:tcPr>
            <w:tcW w:w="1600" w:type="dxa"/>
          </w:tcPr>
          <w:p w14:paraId="3759E24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object</w:t>
            </w:r>
          </w:p>
        </w:tc>
        <w:tc>
          <w:tcPr>
            <w:tcW w:w="1760" w:type="dxa"/>
          </w:tcPr>
          <w:p w14:paraId="4D3637E9">
            <w:pPr>
              <w:spacing w:after="0"/>
            </w:pPr>
          </w:p>
        </w:tc>
      </w:tr>
    </w:tbl>
    <w:p w14:paraId="470A40F7">
      <w:pPr>
        <w:spacing w:after="40"/>
      </w:pPr>
    </w:p>
    <w:p w14:paraId="22E0DB42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6AE1A4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315F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"type": "event",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"status": "running",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"data": {}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7EB32679">
      <w:pPr>
        <w:pStyle w:val="4"/>
      </w:pPr>
      <w:r>
        <w:t>任务事件接口</w:t>
      </w:r>
    </w:p>
    <w:p w14:paraId="00455DC9">
      <w:pPr>
        <w:pStyle w:val="5"/>
      </w:pPr>
      <w:r>
        <w:t>订阅任务SSE事件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A3653E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EA6A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035C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/tasks/{kind}/{task_id}/events</w:t>
            </w:r>
          </w:p>
        </w:tc>
      </w:tr>
      <w:tr w14:paraId="0A558DA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18FA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F1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0104184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DB6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415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461FA13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76DE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AA61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text/event-stream</w:t>
            </w:r>
          </w:p>
        </w:tc>
      </w:tr>
      <w:tr w14:paraId="6028091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1C9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078C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是</w:t>
            </w:r>
          </w:p>
        </w:tc>
      </w:tr>
      <w:tr w14:paraId="5C09E47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D222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515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backend\api\routes\tasks.py:88</w:t>
            </w:r>
          </w:p>
        </w:tc>
      </w:tr>
    </w:tbl>
    <w:p w14:paraId="798760BE"/>
    <w:p w14:paraId="308660C3">
      <w:r>
        <w:rPr>
          <w:rFonts w:ascii="微软雅黑" w:hAnsi="微软雅黑" w:eastAsia="微软雅黑"/>
          <w:sz w:val="19"/>
        </w:rPr>
        <w:t>接口描述：订阅任务SSE事件，通过SSE持续返回任务事件。</w:t>
      </w:r>
    </w:p>
    <w:p w14:paraId="19648593">
      <w:r>
        <w:rPr>
          <w:rFonts w:ascii="微软雅黑" w:hAnsi="微软雅黑" w:eastAsia="微软雅黑"/>
          <w:b/>
          <w:sz w:val="19"/>
        </w:rPr>
        <w:t>请求示例：</w:t>
      </w:r>
    </w:p>
    <w:p w14:paraId="43356607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5057D48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D14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A3C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9B6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B7F9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721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9921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B98BA2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E14A37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kind</w:t>
            </w:r>
          </w:p>
        </w:tc>
        <w:tc>
          <w:tcPr>
            <w:tcW w:w="2600" w:type="dxa"/>
          </w:tcPr>
          <w:p w14:paraId="253A00A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任务类型</w:t>
            </w:r>
          </w:p>
        </w:tc>
        <w:tc>
          <w:tcPr>
            <w:tcW w:w="1200" w:type="dxa"/>
          </w:tcPr>
          <w:p w14:paraId="163447A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054B2D1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1B20A7B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21901F4B">
            <w:pPr>
              <w:spacing w:after="0"/>
            </w:pPr>
          </w:p>
        </w:tc>
      </w:tr>
      <w:tr w14:paraId="497C55F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A2FE92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task_id</w:t>
            </w:r>
          </w:p>
        </w:tc>
        <w:tc>
          <w:tcPr>
            <w:tcW w:w="2600" w:type="dxa"/>
          </w:tcPr>
          <w:p w14:paraId="61C9F0B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任务ID</w:t>
            </w:r>
          </w:p>
        </w:tc>
        <w:tc>
          <w:tcPr>
            <w:tcW w:w="1200" w:type="dxa"/>
          </w:tcPr>
          <w:p w14:paraId="428A54A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07C5DF5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41FEDD3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05885E84">
            <w:pPr>
              <w:spacing w:after="0"/>
            </w:pPr>
          </w:p>
        </w:tc>
      </w:tr>
      <w:tr w14:paraId="1334E91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5A9C92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authorization</w:t>
            </w:r>
          </w:p>
        </w:tc>
        <w:tc>
          <w:tcPr>
            <w:tcW w:w="2600" w:type="dxa"/>
          </w:tcPr>
          <w:p w14:paraId="127A960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Authorization请求头，格式为Bearer token</w:t>
            </w:r>
          </w:p>
        </w:tc>
        <w:tc>
          <w:tcPr>
            <w:tcW w:w="1200" w:type="dxa"/>
          </w:tcPr>
          <w:p w14:paraId="5698F61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header</w:t>
            </w:r>
          </w:p>
        </w:tc>
        <w:tc>
          <w:tcPr>
            <w:tcW w:w="900" w:type="dxa"/>
          </w:tcPr>
          <w:p w14:paraId="45AAD78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1D7B323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62DE0B0D">
            <w:pPr>
              <w:spacing w:after="0"/>
            </w:pPr>
          </w:p>
        </w:tc>
      </w:tr>
    </w:tbl>
    <w:p w14:paraId="2C556D4C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636FBD5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9C9F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1A48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E8C8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97E1DE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29442B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467C7B7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0B0DD11F">
            <w:pPr>
              <w:spacing w:after="0"/>
            </w:pPr>
          </w:p>
        </w:tc>
      </w:tr>
    </w:tbl>
    <w:p w14:paraId="3720A41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4BF692A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636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1860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F75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625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E28103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575C85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39BE544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1E7C5C3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1A47B7EA">
            <w:pPr>
              <w:spacing w:after="0"/>
            </w:pPr>
          </w:p>
        </w:tc>
      </w:tr>
      <w:tr w14:paraId="2AEB7FD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7B12F8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error</w:t>
            </w:r>
          </w:p>
        </w:tc>
        <w:tc>
          <w:tcPr>
            <w:tcW w:w="3800" w:type="dxa"/>
          </w:tcPr>
          <w:p w14:paraId="23EB173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错误信息</w:t>
            </w:r>
          </w:p>
        </w:tc>
        <w:tc>
          <w:tcPr>
            <w:tcW w:w="1600" w:type="dxa"/>
          </w:tcPr>
          <w:p w14:paraId="3C834B9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426A32E">
            <w:pPr>
              <w:spacing w:after="0"/>
            </w:pPr>
          </w:p>
        </w:tc>
      </w:tr>
    </w:tbl>
    <w:p w14:paraId="665DDC2C">
      <w:pPr>
        <w:spacing w:after="40"/>
      </w:pPr>
    </w:p>
    <w:p w14:paraId="4ECA09B8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2EA1B4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670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false,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"error": "task event stream not found"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2E7A4750">
      <w:pPr>
        <w:pStyle w:val="3"/>
      </w:pPr>
      <w:r>
        <w:t>资源文件服务</w:t>
      </w:r>
    </w:p>
    <w:p w14:paraId="5DBFA400">
      <w:r>
        <w:rPr>
          <w:rFonts w:ascii="微软雅黑" w:hAnsi="微软雅黑" w:eastAsia="微软雅黑"/>
          <w:color w:val="595959"/>
          <w:sz w:val="20"/>
        </w:rPr>
        <w:t>文件库、用户文件元数据、RAG索引和音频转写。</w:t>
      </w:r>
    </w:p>
    <w:p w14:paraId="13C53626">
      <w:pPr>
        <w:pStyle w:val="4"/>
      </w:pPr>
      <w:r>
        <w:t>文件库接口</w:t>
      </w:r>
    </w:p>
    <w:p w14:paraId="1E890D91">
      <w:pPr>
        <w:pStyle w:val="5"/>
      </w:pPr>
      <w:r>
        <w:t>查询文件列表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F0D07C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3CC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1E1D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/files</w:t>
            </w:r>
          </w:p>
        </w:tc>
      </w:tr>
      <w:tr w14:paraId="4B90369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9F8D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CAC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216D6B7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2CEC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04CF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39B91F0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F38E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8F33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58DDF58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226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724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0CE6C9D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E897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A52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backend\api\routes\files.py:94</w:t>
            </w:r>
          </w:p>
        </w:tc>
      </w:tr>
    </w:tbl>
    <w:p w14:paraId="70045B91"/>
    <w:p w14:paraId="331827BB">
      <w:r>
        <w:rPr>
          <w:rFonts w:ascii="微软雅黑" w:hAnsi="微软雅黑" w:eastAsia="微软雅黑"/>
          <w:sz w:val="19"/>
        </w:rPr>
        <w:t>接口描述：查询文件列表。</w:t>
      </w:r>
    </w:p>
    <w:p w14:paraId="14F691D0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63DBC2C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5FA0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/files?role=student</w:t>
            </w:r>
          </w:p>
        </w:tc>
      </w:tr>
      <w:tr w14:paraId="3154435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51D2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1C11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E5FC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03EB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2AFF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277F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BBC9A0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655A3C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role</w:t>
            </w:r>
          </w:p>
        </w:tc>
        <w:tc>
          <w:tcPr>
            <w:tcW w:w="2600" w:type="dxa"/>
          </w:tcPr>
          <w:p w14:paraId="6296847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端侧角色，可取student或teacher</w:t>
            </w:r>
          </w:p>
        </w:tc>
        <w:tc>
          <w:tcPr>
            <w:tcW w:w="1200" w:type="dxa"/>
          </w:tcPr>
          <w:p w14:paraId="06EC5BE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query</w:t>
            </w:r>
          </w:p>
        </w:tc>
        <w:tc>
          <w:tcPr>
            <w:tcW w:w="900" w:type="dxa"/>
          </w:tcPr>
          <w:p w14:paraId="5745A2E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702517E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51A129B7">
            <w:pPr>
              <w:spacing w:after="0"/>
            </w:pPr>
          </w:p>
        </w:tc>
      </w:tr>
    </w:tbl>
    <w:p w14:paraId="63723688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5D40AB4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3111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21D0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B28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12D99F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0E3FEA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5A83C6D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39515A7F">
            <w:pPr>
              <w:spacing w:after="0"/>
            </w:pPr>
          </w:p>
        </w:tc>
      </w:tr>
    </w:tbl>
    <w:p w14:paraId="172492E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4B822DE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9B7E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5F3C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C797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86C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7BE104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D884C7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1317028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77ADE99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4B5C50F6">
            <w:pPr>
              <w:spacing w:after="0"/>
            </w:pPr>
          </w:p>
        </w:tc>
      </w:tr>
      <w:tr w14:paraId="715B308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CB87F1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files</w:t>
            </w:r>
          </w:p>
        </w:tc>
        <w:tc>
          <w:tcPr>
            <w:tcW w:w="3800" w:type="dxa"/>
          </w:tcPr>
          <w:p w14:paraId="65B507E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文件列表</w:t>
            </w:r>
          </w:p>
        </w:tc>
        <w:tc>
          <w:tcPr>
            <w:tcW w:w="1600" w:type="dxa"/>
          </w:tcPr>
          <w:p w14:paraId="2F5698E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244D0FF">
            <w:pPr>
              <w:spacing w:after="0"/>
            </w:pPr>
          </w:p>
        </w:tc>
      </w:tr>
    </w:tbl>
    <w:p w14:paraId="48847B33">
      <w:pPr>
        <w:spacing w:after="40"/>
      </w:pPr>
    </w:p>
    <w:p w14:paraId="29133EBB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6FC89F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0C64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"files":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4F08C2F6">
      <w:pPr>
        <w:pStyle w:val="5"/>
      </w:pPr>
      <w:r>
        <w:t>上传文件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C1D86E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22E3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C9D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/files</w:t>
            </w:r>
          </w:p>
        </w:tc>
      </w:tr>
      <w:tr w14:paraId="39EEE52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0891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CBE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6009F06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B1F1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A9E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multipart/form-data</w:t>
            </w:r>
          </w:p>
        </w:tc>
      </w:tr>
      <w:tr w14:paraId="7182A80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021F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7FD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730344A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A26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A41D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409F550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ABE5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70A6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backend\api\routes\files.py:108</w:t>
            </w:r>
          </w:p>
        </w:tc>
      </w:tr>
    </w:tbl>
    <w:p w14:paraId="457B64C1"/>
    <w:p w14:paraId="791DBBDC">
      <w:r>
        <w:rPr>
          <w:rFonts w:ascii="微软雅黑" w:hAnsi="微软雅黑" w:eastAsia="微软雅黑"/>
          <w:sz w:val="19"/>
        </w:rPr>
        <w:t>接口描述：上传文件。</w:t>
      </w:r>
    </w:p>
    <w:p w14:paraId="4E2A31F7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2BF577C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AC4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"file": [],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"role": "student"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193D7A0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DF6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734C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5D91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3F39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4E36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C819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5DBA8D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FC2045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file</w:t>
            </w:r>
          </w:p>
        </w:tc>
        <w:tc>
          <w:tcPr>
            <w:tcW w:w="2600" w:type="dxa"/>
          </w:tcPr>
          <w:p w14:paraId="6DDC90F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上传文件列表</w:t>
            </w:r>
          </w:p>
        </w:tc>
        <w:tc>
          <w:tcPr>
            <w:tcW w:w="1200" w:type="dxa"/>
          </w:tcPr>
          <w:p w14:paraId="7C23434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form-data/file</w:t>
            </w:r>
          </w:p>
        </w:tc>
        <w:tc>
          <w:tcPr>
            <w:tcW w:w="900" w:type="dxa"/>
          </w:tcPr>
          <w:p w14:paraId="0017C48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023B66E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List[UploadFile]</w:t>
            </w:r>
          </w:p>
        </w:tc>
        <w:tc>
          <w:tcPr>
            <w:tcW w:w="1360" w:type="dxa"/>
          </w:tcPr>
          <w:p w14:paraId="70E8DB0F">
            <w:pPr>
              <w:spacing w:after="0"/>
            </w:pPr>
          </w:p>
        </w:tc>
      </w:tr>
      <w:tr w14:paraId="5F6323E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3C3C77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role</w:t>
            </w:r>
          </w:p>
        </w:tc>
        <w:tc>
          <w:tcPr>
            <w:tcW w:w="2600" w:type="dxa"/>
          </w:tcPr>
          <w:p w14:paraId="7D59FB5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端侧角色，可取student或teacher</w:t>
            </w:r>
          </w:p>
        </w:tc>
        <w:tc>
          <w:tcPr>
            <w:tcW w:w="1200" w:type="dxa"/>
          </w:tcPr>
          <w:p w14:paraId="3E33EFF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form-data</w:t>
            </w:r>
          </w:p>
        </w:tc>
        <w:tc>
          <w:tcPr>
            <w:tcW w:w="900" w:type="dxa"/>
          </w:tcPr>
          <w:p w14:paraId="5C641AE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369226D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3A2E1E9D">
            <w:pPr>
              <w:spacing w:after="0"/>
            </w:pPr>
          </w:p>
        </w:tc>
      </w:tr>
    </w:tbl>
    <w:p w14:paraId="2BA43EA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1B225B8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B0C0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9A52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CD02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2D054B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C49F19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7CCB020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56965CC2">
            <w:pPr>
              <w:spacing w:after="0"/>
            </w:pPr>
          </w:p>
        </w:tc>
      </w:tr>
    </w:tbl>
    <w:p w14:paraId="6C288EC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5D1C2E2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CA8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8667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8BE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F32D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F32D35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9946F8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6405A39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7865D23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268E57F0">
            <w:pPr>
              <w:spacing w:after="0"/>
            </w:pPr>
          </w:p>
        </w:tc>
      </w:tr>
      <w:tr w14:paraId="5180E4F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6EC3F5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files</w:t>
            </w:r>
          </w:p>
        </w:tc>
        <w:tc>
          <w:tcPr>
            <w:tcW w:w="3800" w:type="dxa"/>
          </w:tcPr>
          <w:p w14:paraId="0FAF621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文件列表</w:t>
            </w:r>
          </w:p>
        </w:tc>
        <w:tc>
          <w:tcPr>
            <w:tcW w:w="1600" w:type="dxa"/>
          </w:tcPr>
          <w:p w14:paraId="41C94F2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7AC59B7">
            <w:pPr>
              <w:spacing w:after="0"/>
            </w:pPr>
          </w:p>
        </w:tc>
      </w:tr>
    </w:tbl>
    <w:p w14:paraId="08C27BD8">
      <w:pPr>
        <w:spacing w:after="40"/>
      </w:pPr>
    </w:p>
    <w:p w14:paraId="02F53CF7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5478A4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A59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"files":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69203BCE">
      <w:pPr>
        <w:pStyle w:val="5"/>
      </w:pPr>
      <w:r>
        <w:t>检索文件库RAG上下文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1952B6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4791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4CC4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/files/rag/search</w:t>
            </w:r>
          </w:p>
        </w:tc>
      </w:tr>
      <w:tr w14:paraId="5DA43E7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335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D2A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489AFFB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5F31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1E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042D957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5438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58D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3975AB3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F88A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F0B8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0B63F05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88B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5FF1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backend\api\routes\files.py:160</w:t>
            </w:r>
          </w:p>
        </w:tc>
      </w:tr>
    </w:tbl>
    <w:p w14:paraId="1C2DFBF7"/>
    <w:p w14:paraId="3F9B4CBA">
      <w:r>
        <w:rPr>
          <w:rFonts w:ascii="微软雅黑" w:hAnsi="微软雅黑" w:eastAsia="微软雅黑"/>
          <w:sz w:val="19"/>
        </w:rPr>
        <w:t>接口描述：检索文件库RAG上下文。</w:t>
      </w:r>
    </w:p>
    <w:p w14:paraId="2A65001F">
      <w:r>
        <w:rPr>
          <w:rFonts w:ascii="微软雅黑" w:hAnsi="微软雅黑" w:eastAsia="微软雅黑"/>
          <w:b/>
          <w:sz w:val="19"/>
        </w:rPr>
        <w:t>请求示例：</w:t>
      </w:r>
    </w:p>
    <w:p w14:paraId="6948B099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7CF8877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304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583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4F3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E52D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BB8B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A51F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3B276A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3B01DC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05DD472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43011986">
            <w:pPr>
              <w:spacing w:after="0"/>
            </w:pPr>
          </w:p>
        </w:tc>
        <w:tc>
          <w:tcPr>
            <w:tcW w:w="900" w:type="dxa"/>
          </w:tcPr>
          <w:p w14:paraId="18AF90CB">
            <w:pPr>
              <w:spacing w:after="0"/>
            </w:pPr>
          </w:p>
        </w:tc>
        <w:tc>
          <w:tcPr>
            <w:tcW w:w="1600" w:type="dxa"/>
          </w:tcPr>
          <w:p w14:paraId="0E1A0054">
            <w:pPr>
              <w:spacing w:after="0"/>
            </w:pPr>
          </w:p>
        </w:tc>
        <w:tc>
          <w:tcPr>
            <w:tcW w:w="1360" w:type="dxa"/>
          </w:tcPr>
          <w:p w14:paraId="028232CF">
            <w:pPr>
              <w:spacing w:after="0"/>
            </w:pPr>
          </w:p>
        </w:tc>
      </w:tr>
    </w:tbl>
    <w:p w14:paraId="3D16281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698E11C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1F02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C861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19F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051930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0B5D5B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50642B0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357EE038">
            <w:pPr>
              <w:spacing w:after="0"/>
            </w:pPr>
          </w:p>
        </w:tc>
      </w:tr>
    </w:tbl>
    <w:p w14:paraId="26456965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3916C4B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C1FE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0F5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11D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290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FC3112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33E846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65AE055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717401D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28947AF3">
            <w:pPr>
              <w:spacing w:after="0"/>
            </w:pPr>
          </w:p>
        </w:tc>
      </w:tr>
      <w:tr w14:paraId="0F3DD5E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207FF4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context</w:t>
            </w:r>
          </w:p>
        </w:tc>
        <w:tc>
          <w:tcPr>
            <w:tcW w:w="3800" w:type="dxa"/>
          </w:tcPr>
          <w:p w14:paraId="6D1B364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RAG检索上下文</w:t>
            </w:r>
          </w:p>
        </w:tc>
        <w:tc>
          <w:tcPr>
            <w:tcW w:w="1600" w:type="dxa"/>
          </w:tcPr>
          <w:p w14:paraId="452B172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044634E">
            <w:pPr>
              <w:spacing w:after="0"/>
            </w:pPr>
          </w:p>
        </w:tc>
      </w:tr>
      <w:tr w14:paraId="696585B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5E4984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chunks</w:t>
            </w:r>
          </w:p>
        </w:tc>
        <w:tc>
          <w:tcPr>
            <w:tcW w:w="3800" w:type="dxa"/>
          </w:tcPr>
          <w:p w14:paraId="4212FFF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检索片段</w:t>
            </w:r>
          </w:p>
        </w:tc>
        <w:tc>
          <w:tcPr>
            <w:tcW w:w="1600" w:type="dxa"/>
          </w:tcPr>
          <w:p w14:paraId="715444C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64119A3">
            <w:pPr>
              <w:spacing w:after="0"/>
            </w:pPr>
          </w:p>
        </w:tc>
      </w:tr>
      <w:tr w14:paraId="55CD470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2378F3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files</w:t>
            </w:r>
          </w:p>
        </w:tc>
        <w:tc>
          <w:tcPr>
            <w:tcW w:w="3800" w:type="dxa"/>
          </w:tcPr>
          <w:p w14:paraId="0062550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文件列表</w:t>
            </w:r>
          </w:p>
        </w:tc>
        <w:tc>
          <w:tcPr>
            <w:tcW w:w="1600" w:type="dxa"/>
          </w:tcPr>
          <w:p w14:paraId="2F43477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AE7D082">
            <w:pPr>
              <w:spacing w:after="0"/>
            </w:pPr>
          </w:p>
        </w:tc>
      </w:tr>
      <w:tr w14:paraId="59DF836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A9129D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failedFiles</w:t>
            </w:r>
          </w:p>
        </w:tc>
        <w:tc>
          <w:tcPr>
            <w:tcW w:w="3800" w:type="dxa"/>
          </w:tcPr>
          <w:p w14:paraId="2F20FFA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索引失败文件</w:t>
            </w:r>
          </w:p>
        </w:tc>
        <w:tc>
          <w:tcPr>
            <w:tcW w:w="1600" w:type="dxa"/>
          </w:tcPr>
          <w:p w14:paraId="58C651D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721212B2">
            <w:pPr>
              <w:spacing w:after="0"/>
            </w:pPr>
          </w:p>
        </w:tc>
      </w:tr>
    </w:tbl>
    <w:p w14:paraId="4B380C4B">
      <w:pPr>
        <w:spacing w:after="40"/>
      </w:pPr>
    </w:p>
    <w:p w14:paraId="7D791F9B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701C20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20A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"context":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"chunks":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"files":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"failedFiles":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33810BA8">
      <w:pPr>
        <w:pStyle w:val="5"/>
      </w:pPr>
      <w:r>
        <w:t>删除文件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EA2D99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82D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84EB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/files/{file_id}</w:t>
            </w:r>
          </w:p>
        </w:tc>
      </w:tr>
      <w:tr w14:paraId="3E17349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01C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06B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DELETE</w:t>
            </w:r>
          </w:p>
        </w:tc>
      </w:tr>
      <w:tr w14:paraId="43C5009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15C5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24C0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447CE49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9741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0AF5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77DAF1B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FC26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8FB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646592E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C51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DB91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backend\api\routes\files.py:238</w:t>
            </w:r>
          </w:p>
        </w:tc>
      </w:tr>
    </w:tbl>
    <w:p w14:paraId="24B8EE0A"/>
    <w:p w14:paraId="7D7BC79A">
      <w:r>
        <w:rPr>
          <w:rFonts w:ascii="微软雅黑" w:hAnsi="微软雅黑" w:eastAsia="微软雅黑"/>
          <w:sz w:val="19"/>
        </w:rPr>
        <w:t>接口描述：删除文件。</w:t>
      </w:r>
    </w:p>
    <w:p w14:paraId="10C710EA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54FAFBC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43C8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/files/{file_id}?role=student</w:t>
            </w:r>
          </w:p>
        </w:tc>
      </w:tr>
      <w:tr w14:paraId="7E19C09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A240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09DD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748E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9E4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43ED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5E46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034649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3FFCC0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file_id</w:t>
            </w:r>
          </w:p>
        </w:tc>
        <w:tc>
          <w:tcPr>
            <w:tcW w:w="2600" w:type="dxa"/>
          </w:tcPr>
          <w:p w14:paraId="1ECB4C4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文件ID</w:t>
            </w:r>
          </w:p>
        </w:tc>
        <w:tc>
          <w:tcPr>
            <w:tcW w:w="1200" w:type="dxa"/>
          </w:tcPr>
          <w:p w14:paraId="5F64D26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1AF42D3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09F2CB1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7191130E">
            <w:pPr>
              <w:spacing w:after="0"/>
            </w:pPr>
          </w:p>
        </w:tc>
      </w:tr>
      <w:tr w14:paraId="14F1C5F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9B1BDC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role</w:t>
            </w:r>
          </w:p>
        </w:tc>
        <w:tc>
          <w:tcPr>
            <w:tcW w:w="2600" w:type="dxa"/>
          </w:tcPr>
          <w:p w14:paraId="3A0D6EF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端侧角色，可取student或teacher</w:t>
            </w:r>
          </w:p>
        </w:tc>
        <w:tc>
          <w:tcPr>
            <w:tcW w:w="1200" w:type="dxa"/>
          </w:tcPr>
          <w:p w14:paraId="2DB78B1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query</w:t>
            </w:r>
          </w:p>
        </w:tc>
        <w:tc>
          <w:tcPr>
            <w:tcW w:w="900" w:type="dxa"/>
          </w:tcPr>
          <w:p w14:paraId="34882DB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2CF6012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495F866A">
            <w:pPr>
              <w:spacing w:after="0"/>
            </w:pPr>
          </w:p>
        </w:tc>
      </w:tr>
    </w:tbl>
    <w:p w14:paraId="5E7F9977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3B44E10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6F6B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EC8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397E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56F780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291A7F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7A8AE57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47C37597">
            <w:pPr>
              <w:spacing w:after="0"/>
            </w:pPr>
          </w:p>
        </w:tc>
      </w:tr>
    </w:tbl>
    <w:p w14:paraId="09E0B6C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7D01092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5F4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F15E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4AE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B424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470EF8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ADE9E5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729C68D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1AA9123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7B511C22">
            <w:pPr>
              <w:spacing w:after="0"/>
            </w:pPr>
          </w:p>
        </w:tc>
      </w:tr>
    </w:tbl>
    <w:p w14:paraId="6977A882">
      <w:pPr>
        <w:spacing w:after="40"/>
      </w:pPr>
    </w:p>
    <w:p w14:paraId="6D7993D0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5AB9F9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D55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14350B1A">
      <w:pPr>
        <w:pStyle w:val="5"/>
      </w:pPr>
      <w:r>
        <w:t>获取文件RAG索引状态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F672A9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DFDB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81D3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/files/{file_id}/rag</w:t>
            </w:r>
          </w:p>
        </w:tc>
      </w:tr>
      <w:tr w14:paraId="5C5F5F4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018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F5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5D224FA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13D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395D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0A8F0E9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01FE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3F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5E7B48E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31D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E10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260B719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0F3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2FE2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backend\api\routes\files.py:213</w:t>
            </w:r>
          </w:p>
        </w:tc>
      </w:tr>
    </w:tbl>
    <w:p w14:paraId="244498AB"/>
    <w:p w14:paraId="1863BC58">
      <w:r>
        <w:rPr>
          <w:rFonts w:ascii="微软雅黑" w:hAnsi="微软雅黑" w:eastAsia="微软雅黑"/>
          <w:sz w:val="19"/>
        </w:rPr>
        <w:t>接口描述：获取文件RAG索引状态。</w:t>
      </w:r>
    </w:p>
    <w:p w14:paraId="3A4051C6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705A22C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82AF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/files/{file_id}/rag?role=student</w:t>
            </w:r>
          </w:p>
        </w:tc>
      </w:tr>
      <w:tr w14:paraId="4452D58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4BF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042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A607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801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C058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99FD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FA6110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3AC591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file_id</w:t>
            </w:r>
          </w:p>
        </w:tc>
        <w:tc>
          <w:tcPr>
            <w:tcW w:w="2600" w:type="dxa"/>
          </w:tcPr>
          <w:p w14:paraId="3FDC12E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文件ID</w:t>
            </w:r>
          </w:p>
        </w:tc>
        <w:tc>
          <w:tcPr>
            <w:tcW w:w="1200" w:type="dxa"/>
          </w:tcPr>
          <w:p w14:paraId="20F29F0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3C67AD3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73CC196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51BC73D5">
            <w:pPr>
              <w:spacing w:after="0"/>
            </w:pPr>
          </w:p>
        </w:tc>
      </w:tr>
      <w:tr w14:paraId="6DACF83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150633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role</w:t>
            </w:r>
          </w:p>
        </w:tc>
        <w:tc>
          <w:tcPr>
            <w:tcW w:w="2600" w:type="dxa"/>
          </w:tcPr>
          <w:p w14:paraId="1667FDE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端侧角色，可取student或teacher</w:t>
            </w:r>
          </w:p>
        </w:tc>
        <w:tc>
          <w:tcPr>
            <w:tcW w:w="1200" w:type="dxa"/>
          </w:tcPr>
          <w:p w14:paraId="0861587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query</w:t>
            </w:r>
          </w:p>
        </w:tc>
        <w:tc>
          <w:tcPr>
            <w:tcW w:w="900" w:type="dxa"/>
          </w:tcPr>
          <w:p w14:paraId="111B379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2595AC9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1BC74550">
            <w:pPr>
              <w:spacing w:after="0"/>
            </w:pPr>
          </w:p>
        </w:tc>
      </w:tr>
    </w:tbl>
    <w:p w14:paraId="0DEF6E9C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6328177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A21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929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0A5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5AA0CC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6FE9F8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21206EF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4B4D6D9B">
            <w:pPr>
              <w:spacing w:after="0"/>
            </w:pPr>
          </w:p>
        </w:tc>
      </w:tr>
    </w:tbl>
    <w:p w14:paraId="15ED675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5F4C6FE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13E1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04CB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C5D4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01C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0D9740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B449E7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0458015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4AAD3C5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5EE42C38">
            <w:pPr>
              <w:spacing w:after="0"/>
            </w:pPr>
          </w:p>
        </w:tc>
      </w:tr>
      <w:tr w14:paraId="5EE1122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907E1E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file</w:t>
            </w:r>
          </w:p>
        </w:tc>
        <w:tc>
          <w:tcPr>
            <w:tcW w:w="3800" w:type="dxa"/>
          </w:tcPr>
          <w:p w14:paraId="3A976BB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上传文件列表</w:t>
            </w:r>
          </w:p>
        </w:tc>
        <w:tc>
          <w:tcPr>
            <w:tcW w:w="1600" w:type="dxa"/>
          </w:tcPr>
          <w:p w14:paraId="5C73D65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50E7E73">
            <w:pPr>
              <w:spacing w:after="0"/>
            </w:pPr>
          </w:p>
        </w:tc>
      </w:tr>
      <w:tr w14:paraId="6FD8C68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B72AEF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rag</w:t>
            </w:r>
          </w:p>
        </w:tc>
        <w:tc>
          <w:tcPr>
            <w:tcW w:w="3800" w:type="dxa"/>
          </w:tcPr>
          <w:p w14:paraId="153BC48A">
            <w:pPr>
              <w:spacing w:after="0"/>
            </w:pPr>
          </w:p>
        </w:tc>
        <w:tc>
          <w:tcPr>
            <w:tcW w:w="1600" w:type="dxa"/>
          </w:tcPr>
          <w:p w14:paraId="10FF341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73ACC9A9">
            <w:pPr>
              <w:spacing w:after="0"/>
            </w:pPr>
          </w:p>
        </w:tc>
      </w:tr>
    </w:tbl>
    <w:p w14:paraId="5881932C">
      <w:pPr>
        <w:spacing w:after="40"/>
      </w:pPr>
    </w:p>
    <w:p w14:paraId="2D3259C4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A5D3C4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EAE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"file":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"rag":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7DFE6EBB">
      <w:pPr>
        <w:pStyle w:val="5"/>
      </w:pPr>
      <w:r>
        <w:t>重建文件RAG索引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466725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8C0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B284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/files/{file_id}/rag/index</w:t>
            </w:r>
          </w:p>
        </w:tc>
      </w:tr>
      <w:tr w14:paraId="633273B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86C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4C57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0E98F21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1396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6E3A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5265DBF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8A6D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2D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37C0D5B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2AA2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F1FD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35CB3D2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14A7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066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backend\api\routes\files.py:224</w:t>
            </w:r>
          </w:p>
        </w:tc>
      </w:tr>
    </w:tbl>
    <w:p w14:paraId="3D66EC0F"/>
    <w:p w14:paraId="20870191">
      <w:r>
        <w:rPr>
          <w:rFonts w:ascii="微软雅黑" w:hAnsi="微软雅黑" w:eastAsia="微软雅黑"/>
          <w:sz w:val="19"/>
        </w:rPr>
        <w:t>接口描述：重建文件RAG索引。</w:t>
      </w:r>
    </w:p>
    <w:p w14:paraId="78DAB34B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27D459C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C6C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/files/{file_id}/rag/index?role=student</w:t>
            </w:r>
          </w:p>
        </w:tc>
      </w:tr>
      <w:tr w14:paraId="6584572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F8C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93D8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2C2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A22E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8477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FF8E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ADA8CC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281225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file_id</w:t>
            </w:r>
          </w:p>
        </w:tc>
        <w:tc>
          <w:tcPr>
            <w:tcW w:w="2600" w:type="dxa"/>
          </w:tcPr>
          <w:p w14:paraId="3EE92A6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文件ID</w:t>
            </w:r>
          </w:p>
        </w:tc>
        <w:tc>
          <w:tcPr>
            <w:tcW w:w="1200" w:type="dxa"/>
          </w:tcPr>
          <w:p w14:paraId="5A1799C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21A0F33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2C78F4D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2F905803">
            <w:pPr>
              <w:spacing w:after="0"/>
            </w:pPr>
          </w:p>
        </w:tc>
      </w:tr>
      <w:tr w14:paraId="42B6B7B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50D7C1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role</w:t>
            </w:r>
          </w:p>
        </w:tc>
        <w:tc>
          <w:tcPr>
            <w:tcW w:w="2600" w:type="dxa"/>
          </w:tcPr>
          <w:p w14:paraId="0BF6576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端侧角色，可取student或teacher</w:t>
            </w:r>
          </w:p>
        </w:tc>
        <w:tc>
          <w:tcPr>
            <w:tcW w:w="1200" w:type="dxa"/>
          </w:tcPr>
          <w:p w14:paraId="798707D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query</w:t>
            </w:r>
          </w:p>
        </w:tc>
        <w:tc>
          <w:tcPr>
            <w:tcW w:w="900" w:type="dxa"/>
          </w:tcPr>
          <w:p w14:paraId="37AF9BC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522ABFD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5ECFD201">
            <w:pPr>
              <w:spacing w:after="0"/>
            </w:pPr>
          </w:p>
        </w:tc>
      </w:tr>
    </w:tbl>
    <w:p w14:paraId="358BC1F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22F4722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2EC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9332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59B3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608959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1C4B37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0CB34F1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32D0B213">
            <w:pPr>
              <w:spacing w:after="0"/>
            </w:pPr>
          </w:p>
        </w:tc>
      </w:tr>
    </w:tbl>
    <w:p w14:paraId="0C608CF5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7395C2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6DCE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597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EBAA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D3C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61A4E1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A1DB1C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2673BD6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0C66C6C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14402253">
            <w:pPr>
              <w:spacing w:after="0"/>
            </w:pPr>
          </w:p>
        </w:tc>
      </w:tr>
      <w:tr w14:paraId="568EFD0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C672CE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rag</w:t>
            </w:r>
          </w:p>
        </w:tc>
        <w:tc>
          <w:tcPr>
            <w:tcW w:w="3800" w:type="dxa"/>
          </w:tcPr>
          <w:p w14:paraId="34A617A7">
            <w:pPr>
              <w:spacing w:after="0"/>
            </w:pPr>
          </w:p>
        </w:tc>
        <w:tc>
          <w:tcPr>
            <w:tcW w:w="1600" w:type="dxa"/>
          </w:tcPr>
          <w:p w14:paraId="4B14D57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B142A0B">
            <w:pPr>
              <w:spacing w:after="0"/>
            </w:pPr>
          </w:p>
        </w:tc>
      </w:tr>
    </w:tbl>
    <w:p w14:paraId="65E05AD0">
      <w:pPr>
        <w:spacing w:after="40"/>
      </w:pPr>
    </w:p>
    <w:p w14:paraId="6D05CD54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4349CA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08F8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"rag":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2B3F2B9C">
      <w:pPr>
        <w:pStyle w:val="4"/>
      </w:pPr>
      <w:r>
        <w:t>音频转写接口</w:t>
      </w:r>
    </w:p>
    <w:p w14:paraId="7A9383D8">
      <w:pPr>
        <w:pStyle w:val="5"/>
      </w:pPr>
      <w:r>
        <w:t>音频转写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F05B97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55D7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B32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/transcriber</w:t>
            </w:r>
          </w:p>
        </w:tc>
      </w:tr>
      <w:tr w14:paraId="5054724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09C2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8DB8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5873B5D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DA15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37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multipart/form-data</w:t>
            </w:r>
          </w:p>
        </w:tc>
      </w:tr>
      <w:tr w14:paraId="35BF415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8B66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1BBD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00B8F1C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C8A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3D3B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4B36972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4B1C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5CC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backend\api\routes\transcriber.py:18</w:t>
            </w:r>
          </w:p>
        </w:tc>
      </w:tr>
    </w:tbl>
    <w:p w14:paraId="5C664EE9"/>
    <w:p w14:paraId="603283C8">
      <w:r>
        <w:rPr>
          <w:rFonts w:ascii="微软雅黑" w:hAnsi="微软雅黑" w:eastAsia="微软雅黑"/>
          <w:sz w:val="19"/>
        </w:rPr>
        <w:t>接口描述：音频转写。</w:t>
      </w:r>
    </w:p>
    <w:p w14:paraId="7933E793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1059619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1345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"file": "&lt;binary&gt;"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0FDCADC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DEC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88CF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A709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5F84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CB2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794B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26DFD7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011500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file</w:t>
            </w:r>
          </w:p>
        </w:tc>
        <w:tc>
          <w:tcPr>
            <w:tcW w:w="2600" w:type="dxa"/>
          </w:tcPr>
          <w:p w14:paraId="6E5C172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上传文件列表</w:t>
            </w:r>
          </w:p>
        </w:tc>
        <w:tc>
          <w:tcPr>
            <w:tcW w:w="1200" w:type="dxa"/>
          </w:tcPr>
          <w:p w14:paraId="3CF145B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form-data/file</w:t>
            </w:r>
          </w:p>
        </w:tc>
        <w:tc>
          <w:tcPr>
            <w:tcW w:w="900" w:type="dxa"/>
          </w:tcPr>
          <w:p w14:paraId="27199A7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6EFC6E7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file</w:t>
            </w:r>
          </w:p>
        </w:tc>
        <w:tc>
          <w:tcPr>
            <w:tcW w:w="1360" w:type="dxa"/>
          </w:tcPr>
          <w:p w14:paraId="5D5B3AFC">
            <w:pPr>
              <w:spacing w:after="0"/>
            </w:pPr>
          </w:p>
        </w:tc>
      </w:tr>
    </w:tbl>
    <w:p w14:paraId="5206E43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63A0868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BF82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3D65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85AD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CB0AE7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15571E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51EE2F5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73F8FB7B">
            <w:pPr>
              <w:spacing w:after="0"/>
            </w:pPr>
          </w:p>
        </w:tc>
      </w:tr>
      <w:tr w14:paraId="08951B0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F56864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49C7B0B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0895BC63">
            <w:pPr>
              <w:spacing w:after="0"/>
            </w:pPr>
          </w:p>
        </w:tc>
      </w:tr>
    </w:tbl>
    <w:p w14:paraId="0B35A244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3185091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584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A4A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432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78DC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0B302D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74AA58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3695554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678AA11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1595D1EF">
            <w:pPr>
              <w:spacing w:after="0"/>
            </w:pPr>
          </w:p>
        </w:tc>
      </w:tr>
      <w:tr w14:paraId="5F0CBB9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EB969D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transcription</w:t>
            </w:r>
          </w:p>
        </w:tc>
        <w:tc>
          <w:tcPr>
            <w:tcW w:w="3800" w:type="dxa"/>
          </w:tcPr>
          <w:p w14:paraId="5B6F774A">
            <w:pPr>
              <w:spacing w:after="0"/>
            </w:pPr>
          </w:p>
        </w:tc>
        <w:tc>
          <w:tcPr>
            <w:tcW w:w="1600" w:type="dxa"/>
          </w:tcPr>
          <w:p w14:paraId="2D3F641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B1D5CC5">
            <w:pPr>
              <w:spacing w:after="0"/>
            </w:pPr>
          </w:p>
        </w:tc>
      </w:tr>
      <w:tr w14:paraId="3E78C9B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036C57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provider</w:t>
            </w:r>
          </w:p>
        </w:tc>
        <w:tc>
          <w:tcPr>
            <w:tcW w:w="3800" w:type="dxa"/>
          </w:tcPr>
          <w:p w14:paraId="36FF4F9C">
            <w:pPr>
              <w:spacing w:after="0"/>
            </w:pPr>
          </w:p>
        </w:tc>
        <w:tc>
          <w:tcPr>
            <w:tcW w:w="1600" w:type="dxa"/>
          </w:tcPr>
          <w:p w14:paraId="265770B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743D04A5">
            <w:pPr>
              <w:spacing w:after="0"/>
            </w:pPr>
          </w:p>
        </w:tc>
      </w:tr>
      <w:tr w14:paraId="7C2CB86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A00AE1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confidence</w:t>
            </w:r>
          </w:p>
        </w:tc>
        <w:tc>
          <w:tcPr>
            <w:tcW w:w="3800" w:type="dxa"/>
          </w:tcPr>
          <w:p w14:paraId="3606326A">
            <w:pPr>
              <w:spacing w:after="0"/>
            </w:pPr>
          </w:p>
        </w:tc>
        <w:tc>
          <w:tcPr>
            <w:tcW w:w="1600" w:type="dxa"/>
          </w:tcPr>
          <w:p w14:paraId="63C37F4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4BC28614">
            <w:pPr>
              <w:spacing w:after="0"/>
            </w:pPr>
          </w:p>
        </w:tc>
      </w:tr>
      <w:tr w14:paraId="150A505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2903C0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studyMaterials</w:t>
            </w:r>
          </w:p>
        </w:tc>
        <w:tc>
          <w:tcPr>
            <w:tcW w:w="3800" w:type="dxa"/>
          </w:tcPr>
          <w:p w14:paraId="0F5D3F0D">
            <w:pPr>
              <w:spacing w:after="0"/>
            </w:pPr>
          </w:p>
        </w:tc>
        <w:tc>
          <w:tcPr>
            <w:tcW w:w="1600" w:type="dxa"/>
          </w:tcPr>
          <w:p w14:paraId="66FBF94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3C58B07D">
            <w:pPr>
              <w:spacing w:after="0"/>
            </w:pPr>
          </w:p>
        </w:tc>
      </w:tr>
    </w:tbl>
    <w:p w14:paraId="0A122B41">
      <w:pPr>
        <w:spacing w:after="40"/>
      </w:pPr>
    </w:p>
    <w:p w14:paraId="12D5AB8A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85339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495C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"transcription":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"provider":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"confidence":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"studyMaterials":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1F0EC26C">
      <w:pPr>
        <w:pStyle w:val="3"/>
      </w:pPr>
      <w:r>
        <w:t>AI核心服务</w:t>
      </w:r>
    </w:p>
    <w:p w14:paraId="0EA24603">
      <w:r>
        <w:rPr>
          <w:rFonts w:ascii="微软雅黑" w:hAnsi="微软雅黑" w:eastAsia="微软雅黑"/>
          <w:color w:val="595959"/>
          <w:sz w:val="20"/>
        </w:rPr>
        <w:t>内部LLM调用和流式生成能力。</w:t>
      </w:r>
    </w:p>
    <w:p w14:paraId="49C1430E">
      <w:pPr>
        <w:pStyle w:val="4"/>
      </w:pPr>
      <w:r>
        <w:t>AI核心内部接口</w:t>
      </w:r>
    </w:p>
    <w:p w14:paraId="5CC5B0AB">
      <w:pPr>
        <w:pStyle w:val="5"/>
      </w:pPr>
      <w:r>
        <w:t>内部LLM调用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D6995C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956B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C72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/ai/internal/invoke</w:t>
            </w:r>
          </w:p>
        </w:tc>
      </w:tr>
      <w:tr w14:paraId="003D7FF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F246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6EA5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1F4D339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293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3680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47E1A60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3FDF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46C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5691A47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2DD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853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4A5B153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9E0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48B5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backend\api\routes\ai_core.py:26</w:t>
            </w:r>
          </w:p>
        </w:tc>
      </w:tr>
    </w:tbl>
    <w:p w14:paraId="2EF2B79C"/>
    <w:p w14:paraId="3B0EF904">
      <w:r>
        <w:rPr>
          <w:rFonts w:ascii="微软雅黑" w:hAnsi="微软雅黑" w:eastAsia="微软雅黑"/>
          <w:sz w:val="19"/>
        </w:rPr>
        <w:t>接口描述：内部LLM调用，主要供服务内部调用。</w:t>
      </w:r>
    </w:p>
    <w:p w14:paraId="5A322D10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112621E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BD77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"messages": [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],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"max_tokens": 1,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"provider":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2785F72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783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7D7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91C1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AF46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3ED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52C2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462A36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05AD64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payload</w:t>
            </w:r>
          </w:p>
        </w:tc>
        <w:tc>
          <w:tcPr>
            <w:tcW w:w="2600" w:type="dxa"/>
          </w:tcPr>
          <w:p w14:paraId="68C0110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请求参数实体</w:t>
            </w:r>
          </w:p>
        </w:tc>
        <w:tc>
          <w:tcPr>
            <w:tcW w:w="1200" w:type="dxa"/>
          </w:tcPr>
          <w:p w14:paraId="1F71769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body</w:t>
            </w:r>
          </w:p>
        </w:tc>
        <w:tc>
          <w:tcPr>
            <w:tcW w:w="900" w:type="dxa"/>
          </w:tcPr>
          <w:p w14:paraId="287F40D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511BDE8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InvokeRequest</w:t>
            </w:r>
          </w:p>
        </w:tc>
        <w:tc>
          <w:tcPr>
            <w:tcW w:w="1360" w:type="dxa"/>
          </w:tcPr>
          <w:p w14:paraId="2A947DA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InvokeRequest</w:t>
            </w:r>
          </w:p>
        </w:tc>
      </w:tr>
      <w:tr w14:paraId="43C8B56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849206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messages</w:t>
            </w:r>
          </w:p>
        </w:tc>
        <w:tc>
          <w:tcPr>
            <w:tcW w:w="2600" w:type="dxa"/>
          </w:tcPr>
          <w:p w14:paraId="39308B7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对话消息列表</w:t>
            </w:r>
          </w:p>
        </w:tc>
        <w:tc>
          <w:tcPr>
            <w:tcW w:w="1200" w:type="dxa"/>
          </w:tcPr>
          <w:p w14:paraId="14051557">
            <w:pPr>
              <w:spacing w:after="0"/>
            </w:pPr>
          </w:p>
        </w:tc>
        <w:tc>
          <w:tcPr>
            <w:tcW w:w="900" w:type="dxa"/>
          </w:tcPr>
          <w:p w14:paraId="68B5AEE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007825D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List[Dict[str, str]]</w:t>
            </w:r>
          </w:p>
        </w:tc>
        <w:tc>
          <w:tcPr>
            <w:tcW w:w="1360" w:type="dxa"/>
          </w:tcPr>
          <w:p w14:paraId="096E04BE">
            <w:pPr>
              <w:spacing w:after="0"/>
            </w:pPr>
          </w:p>
        </w:tc>
      </w:tr>
      <w:tr w14:paraId="38D7DA4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BCDAE4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max_tokens</w:t>
            </w:r>
          </w:p>
        </w:tc>
        <w:tc>
          <w:tcPr>
            <w:tcW w:w="2600" w:type="dxa"/>
          </w:tcPr>
          <w:p w14:paraId="3C180B1C">
            <w:pPr>
              <w:spacing w:after="0"/>
            </w:pPr>
          </w:p>
        </w:tc>
        <w:tc>
          <w:tcPr>
            <w:tcW w:w="1200" w:type="dxa"/>
          </w:tcPr>
          <w:p w14:paraId="5C4D8A9D">
            <w:pPr>
              <w:spacing w:after="0"/>
            </w:pPr>
          </w:p>
        </w:tc>
        <w:tc>
          <w:tcPr>
            <w:tcW w:w="900" w:type="dxa"/>
          </w:tcPr>
          <w:p w14:paraId="2466E1B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6366D53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integer</w:t>
            </w:r>
          </w:p>
        </w:tc>
        <w:tc>
          <w:tcPr>
            <w:tcW w:w="1360" w:type="dxa"/>
          </w:tcPr>
          <w:p w14:paraId="155E2008">
            <w:pPr>
              <w:spacing w:after="0"/>
            </w:pPr>
          </w:p>
        </w:tc>
      </w:tr>
      <w:tr w14:paraId="47B64D1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CC7187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provider</w:t>
            </w:r>
          </w:p>
        </w:tc>
        <w:tc>
          <w:tcPr>
            <w:tcW w:w="2600" w:type="dxa"/>
          </w:tcPr>
          <w:p w14:paraId="6747CE41">
            <w:pPr>
              <w:spacing w:after="0"/>
            </w:pPr>
          </w:p>
        </w:tc>
        <w:tc>
          <w:tcPr>
            <w:tcW w:w="1200" w:type="dxa"/>
          </w:tcPr>
          <w:p w14:paraId="6816BF3E">
            <w:pPr>
              <w:spacing w:after="0"/>
            </w:pPr>
          </w:p>
        </w:tc>
        <w:tc>
          <w:tcPr>
            <w:tcW w:w="900" w:type="dxa"/>
          </w:tcPr>
          <w:p w14:paraId="2E859C3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19812EC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6538AACB">
            <w:pPr>
              <w:spacing w:after="0"/>
            </w:pPr>
          </w:p>
        </w:tc>
      </w:tr>
      <w:tr w14:paraId="3662E50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7C35DC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x_internal_service_token</w:t>
            </w:r>
          </w:p>
        </w:tc>
        <w:tc>
          <w:tcPr>
            <w:tcW w:w="2600" w:type="dxa"/>
          </w:tcPr>
          <w:p w14:paraId="151B0D1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内部服务调用令牌</w:t>
            </w:r>
          </w:p>
        </w:tc>
        <w:tc>
          <w:tcPr>
            <w:tcW w:w="1200" w:type="dxa"/>
          </w:tcPr>
          <w:p w14:paraId="11952A4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header</w:t>
            </w:r>
          </w:p>
        </w:tc>
        <w:tc>
          <w:tcPr>
            <w:tcW w:w="900" w:type="dxa"/>
          </w:tcPr>
          <w:p w14:paraId="0D7EF20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594D516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6ACD7533">
            <w:pPr>
              <w:spacing w:after="0"/>
            </w:pPr>
          </w:p>
        </w:tc>
      </w:tr>
    </w:tbl>
    <w:p w14:paraId="5B7A8B11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21A56D3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B178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45FA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32EA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F50D9D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803AFC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5F02F28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485C3B65">
            <w:pPr>
              <w:spacing w:after="0"/>
            </w:pPr>
          </w:p>
        </w:tc>
      </w:tr>
    </w:tbl>
    <w:p w14:paraId="21D19E32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089CDA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6AD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D9B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4468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0531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601C88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14E44F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13F35A8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654739A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57AD8EB6">
            <w:pPr>
              <w:spacing w:after="0"/>
            </w:pPr>
          </w:p>
        </w:tc>
      </w:tr>
      <w:tr w14:paraId="0AD570E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133C04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text</w:t>
            </w:r>
          </w:p>
        </w:tc>
        <w:tc>
          <w:tcPr>
            <w:tcW w:w="3800" w:type="dxa"/>
          </w:tcPr>
          <w:p w14:paraId="1E0DBE9F">
            <w:pPr>
              <w:spacing w:after="0"/>
            </w:pPr>
          </w:p>
        </w:tc>
        <w:tc>
          <w:tcPr>
            <w:tcW w:w="1600" w:type="dxa"/>
          </w:tcPr>
          <w:p w14:paraId="702F91B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4BD22030">
            <w:pPr>
              <w:spacing w:after="0"/>
            </w:pPr>
          </w:p>
        </w:tc>
      </w:tr>
    </w:tbl>
    <w:p w14:paraId="1B24D445">
      <w:pPr>
        <w:spacing w:after="40"/>
      </w:pPr>
    </w:p>
    <w:p w14:paraId="4DEF6ABC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FCF378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9081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"text":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6B9DF98A">
      <w:pPr>
        <w:pStyle w:val="5"/>
      </w:pPr>
      <w:r>
        <w:t>内部LLM流式调用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D8D22C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DBEA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01C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/ai/internal/invoke/stream</w:t>
            </w:r>
          </w:p>
        </w:tc>
      </w:tr>
      <w:tr w14:paraId="4B29D22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D1C5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7C79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676ABDA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A1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3E9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5B4D604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E7C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A2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text/event-stream</w:t>
            </w:r>
          </w:p>
        </w:tc>
      </w:tr>
      <w:tr w14:paraId="613CB90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4978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A60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0FF8CD5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90CA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F63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backend\api\routes\ai_core.py:44</w:t>
            </w:r>
          </w:p>
        </w:tc>
      </w:tr>
    </w:tbl>
    <w:p w14:paraId="69A68145"/>
    <w:p w14:paraId="134242E1">
      <w:r>
        <w:rPr>
          <w:rFonts w:ascii="微软雅黑" w:hAnsi="微软雅黑" w:eastAsia="微软雅黑"/>
          <w:sz w:val="19"/>
        </w:rPr>
        <w:t>接口描述：内部LLM流式调用，通过SSE持续返回任务事件。</w:t>
      </w:r>
    </w:p>
    <w:p w14:paraId="05260311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76C3EDC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7569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"messages": [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],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"max_tokens": 1,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"provider":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3815303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C99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E82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3A4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AE85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BACE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895A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C1EAF9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AD5B5E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payload</w:t>
            </w:r>
          </w:p>
        </w:tc>
        <w:tc>
          <w:tcPr>
            <w:tcW w:w="2600" w:type="dxa"/>
          </w:tcPr>
          <w:p w14:paraId="310326D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请求参数实体</w:t>
            </w:r>
          </w:p>
        </w:tc>
        <w:tc>
          <w:tcPr>
            <w:tcW w:w="1200" w:type="dxa"/>
          </w:tcPr>
          <w:p w14:paraId="53DDDDA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body</w:t>
            </w:r>
          </w:p>
        </w:tc>
        <w:tc>
          <w:tcPr>
            <w:tcW w:w="900" w:type="dxa"/>
          </w:tcPr>
          <w:p w14:paraId="5C7F256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54AF37A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InvokeRequest</w:t>
            </w:r>
          </w:p>
        </w:tc>
        <w:tc>
          <w:tcPr>
            <w:tcW w:w="1360" w:type="dxa"/>
          </w:tcPr>
          <w:p w14:paraId="5AD707F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InvokeRequest</w:t>
            </w:r>
          </w:p>
        </w:tc>
      </w:tr>
      <w:tr w14:paraId="1C1B0B8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850904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messages</w:t>
            </w:r>
          </w:p>
        </w:tc>
        <w:tc>
          <w:tcPr>
            <w:tcW w:w="2600" w:type="dxa"/>
          </w:tcPr>
          <w:p w14:paraId="0F877AD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对话消息列表</w:t>
            </w:r>
          </w:p>
        </w:tc>
        <w:tc>
          <w:tcPr>
            <w:tcW w:w="1200" w:type="dxa"/>
          </w:tcPr>
          <w:p w14:paraId="0A38FE47">
            <w:pPr>
              <w:spacing w:after="0"/>
            </w:pPr>
          </w:p>
        </w:tc>
        <w:tc>
          <w:tcPr>
            <w:tcW w:w="900" w:type="dxa"/>
          </w:tcPr>
          <w:p w14:paraId="4D1FB56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720083C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List[Dict[str, str]]</w:t>
            </w:r>
          </w:p>
        </w:tc>
        <w:tc>
          <w:tcPr>
            <w:tcW w:w="1360" w:type="dxa"/>
          </w:tcPr>
          <w:p w14:paraId="0CBD8256">
            <w:pPr>
              <w:spacing w:after="0"/>
            </w:pPr>
          </w:p>
        </w:tc>
      </w:tr>
      <w:tr w14:paraId="42048F7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84ACCC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max_tokens</w:t>
            </w:r>
          </w:p>
        </w:tc>
        <w:tc>
          <w:tcPr>
            <w:tcW w:w="2600" w:type="dxa"/>
          </w:tcPr>
          <w:p w14:paraId="4E60D7EE">
            <w:pPr>
              <w:spacing w:after="0"/>
            </w:pPr>
          </w:p>
        </w:tc>
        <w:tc>
          <w:tcPr>
            <w:tcW w:w="1200" w:type="dxa"/>
          </w:tcPr>
          <w:p w14:paraId="2FC42B71">
            <w:pPr>
              <w:spacing w:after="0"/>
            </w:pPr>
          </w:p>
        </w:tc>
        <w:tc>
          <w:tcPr>
            <w:tcW w:w="900" w:type="dxa"/>
          </w:tcPr>
          <w:p w14:paraId="76309E4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595277D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integer</w:t>
            </w:r>
          </w:p>
        </w:tc>
        <w:tc>
          <w:tcPr>
            <w:tcW w:w="1360" w:type="dxa"/>
          </w:tcPr>
          <w:p w14:paraId="0761094B">
            <w:pPr>
              <w:spacing w:after="0"/>
            </w:pPr>
          </w:p>
        </w:tc>
      </w:tr>
      <w:tr w14:paraId="72E2D66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4C2322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provider</w:t>
            </w:r>
          </w:p>
        </w:tc>
        <w:tc>
          <w:tcPr>
            <w:tcW w:w="2600" w:type="dxa"/>
          </w:tcPr>
          <w:p w14:paraId="69A33F73">
            <w:pPr>
              <w:spacing w:after="0"/>
            </w:pPr>
          </w:p>
        </w:tc>
        <w:tc>
          <w:tcPr>
            <w:tcW w:w="1200" w:type="dxa"/>
          </w:tcPr>
          <w:p w14:paraId="54AA91DD">
            <w:pPr>
              <w:spacing w:after="0"/>
            </w:pPr>
          </w:p>
        </w:tc>
        <w:tc>
          <w:tcPr>
            <w:tcW w:w="900" w:type="dxa"/>
          </w:tcPr>
          <w:p w14:paraId="31AE829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0805B71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7468599B">
            <w:pPr>
              <w:spacing w:after="0"/>
            </w:pPr>
          </w:p>
        </w:tc>
      </w:tr>
      <w:tr w14:paraId="63AAE44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00C220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x_internal_service_token</w:t>
            </w:r>
          </w:p>
        </w:tc>
        <w:tc>
          <w:tcPr>
            <w:tcW w:w="2600" w:type="dxa"/>
          </w:tcPr>
          <w:p w14:paraId="69A5DB6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内部服务调用令牌</w:t>
            </w:r>
          </w:p>
        </w:tc>
        <w:tc>
          <w:tcPr>
            <w:tcW w:w="1200" w:type="dxa"/>
          </w:tcPr>
          <w:p w14:paraId="3930DC8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header</w:t>
            </w:r>
          </w:p>
        </w:tc>
        <w:tc>
          <w:tcPr>
            <w:tcW w:w="900" w:type="dxa"/>
          </w:tcPr>
          <w:p w14:paraId="545F01E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53486A3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58A6476F">
            <w:pPr>
              <w:spacing w:after="0"/>
            </w:pPr>
          </w:p>
        </w:tc>
      </w:tr>
    </w:tbl>
    <w:p w14:paraId="633D3F4B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338926E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36F4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1050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8E5C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706ED1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C8B376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23D0279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1E5F005A">
            <w:pPr>
              <w:spacing w:after="0"/>
            </w:pPr>
          </w:p>
        </w:tc>
      </w:tr>
    </w:tbl>
    <w:p w14:paraId="4398B2C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5B6EB0C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D85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E791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2AE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1F47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CE31C1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B60F1A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data</w:t>
            </w:r>
          </w:p>
        </w:tc>
        <w:tc>
          <w:tcPr>
            <w:tcW w:w="3800" w:type="dxa"/>
          </w:tcPr>
          <w:p w14:paraId="121B12A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响应内容</w:t>
            </w:r>
          </w:p>
        </w:tc>
        <w:tc>
          <w:tcPr>
            <w:tcW w:w="1600" w:type="dxa"/>
          </w:tcPr>
          <w:p w14:paraId="223BEC8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B4AE870">
            <w:pPr>
              <w:spacing w:after="0"/>
            </w:pPr>
          </w:p>
        </w:tc>
      </w:tr>
    </w:tbl>
    <w:p w14:paraId="123EC1B8">
      <w:pPr>
        <w:spacing w:after="40"/>
      </w:pPr>
    </w:p>
    <w:p w14:paraId="32304EE0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03A109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D9F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event: message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data: {"ok": true, "status": "running"}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</w:p>
        </w:tc>
      </w:tr>
    </w:tbl>
    <w:p w14:paraId="2D2F429C">
      <w:pPr>
        <w:pStyle w:val="3"/>
      </w:pPr>
      <w:r>
        <w:t>媒体生成服务</w:t>
      </w:r>
    </w:p>
    <w:p w14:paraId="0068A74B">
      <w:r>
        <w:rPr>
          <w:rFonts w:ascii="微软雅黑" w:hAnsi="微软雅黑" w:eastAsia="微软雅黑"/>
          <w:color w:val="595959"/>
          <w:sz w:val="20"/>
        </w:rPr>
        <w:t>口语练习、音频、外部媒体服务和Bilibili检索。</w:t>
      </w:r>
    </w:p>
    <w:p w14:paraId="720B2FE3">
      <w:pPr>
        <w:pStyle w:val="4"/>
      </w:pPr>
      <w:r>
        <w:t>Bilibili检索接口</w:t>
      </w:r>
    </w:p>
    <w:p w14:paraId="36ADCE1E">
      <w:pPr>
        <w:pStyle w:val="5"/>
      </w:pPr>
      <w:r>
        <w:t>搜索Bilibili视频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AFF25C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909A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BACF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/api/bilibili/search</w:t>
            </w:r>
          </w:p>
        </w:tc>
      </w:tr>
      <w:tr w14:paraId="25CBC52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6BC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2EA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642D621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9472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4819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4C4FC25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F57A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C39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4DB769B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C3E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AB91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56845BA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DB3D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5C1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backend\api\routes\bilibili.py:21</w:t>
            </w:r>
          </w:p>
        </w:tc>
      </w:tr>
    </w:tbl>
    <w:p w14:paraId="5EBE275F"/>
    <w:p w14:paraId="61E40E42">
      <w:r>
        <w:rPr>
          <w:rFonts w:ascii="微软雅黑" w:hAnsi="微软雅黑" w:eastAsia="微软雅黑"/>
          <w:sz w:val="19"/>
        </w:rPr>
        <w:t>接口描述：搜索Bilibili视频。</w:t>
      </w:r>
    </w:p>
    <w:p w14:paraId="6361B632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5809422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C29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/api/bilibili/search?keyword=string</w:t>
            </w:r>
          </w:p>
        </w:tc>
      </w:tr>
      <w:tr w14:paraId="1942B4A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C3FD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1947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077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715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42F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2E17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798B11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CFF98F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keyword</w:t>
            </w:r>
          </w:p>
        </w:tc>
        <w:tc>
          <w:tcPr>
            <w:tcW w:w="2600" w:type="dxa"/>
          </w:tcPr>
          <w:p w14:paraId="572B365D">
            <w:pPr>
              <w:spacing w:after="0"/>
            </w:pPr>
          </w:p>
        </w:tc>
        <w:tc>
          <w:tcPr>
            <w:tcW w:w="1200" w:type="dxa"/>
          </w:tcPr>
          <w:p w14:paraId="0F14A2D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query</w:t>
            </w:r>
          </w:p>
        </w:tc>
        <w:tc>
          <w:tcPr>
            <w:tcW w:w="900" w:type="dxa"/>
          </w:tcPr>
          <w:p w14:paraId="3A33883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321F022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14E75192">
            <w:pPr>
              <w:spacing w:after="0"/>
            </w:pPr>
          </w:p>
        </w:tc>
      </w:tr>
    </w:tbl>
    <w:p w14:paraId="596CAE3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34EE594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058F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6C2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077F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E28C3D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18113F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6C471BF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29B4940B">
            <w:pPr>
              <w:spacing w:after="0"/>
            </w:pPr>
          </w:p>
        </w:tc>
      </w:tr>
      <w:tr w14:paraId="2F915FF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05A8CE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503</w:t>
            </w:r>
          </w:p>
        </w:tc>
        <w:tc>
          <w:tcPr>
            <w:tcW w:w="5000" w:type="dxa"/>
          </w:tcPr>
          <w:p w14:paraId="5F3F45E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272DF93E">
            <w:pPr>
              <w:spacing w:after="0"/>
            </w:pPr>
          </w:p>
        </w:tc>
      </w:tr>
    </w:tbl>
    <w:p w14:paraId="687D82FB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5A13BBC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BB1C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DED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2A99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F5F4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61ACA3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0EB91A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75D1886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4167408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2E2C2460">
            <w:pPr>
              <w:spacing w:after="0"/>
            </w:pPr>
          </w:p>
        </w:tc>
      </w:tr>
      <w:tr w14:paraId="3AA60B1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D5362F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keyword</w:t>
            </w:r>
          </w:p>
        </w:tc>
        <w:tc>
          <w:tcPr>
            <w:tcW w:w="3800" w:type="dxa"/>
          </w:tcPr>
          <w:p w14:paraId="64A0A0F3">
            <w:pPr>
              <w:spacing w:after="0"/>
            </w:pPr>
          </w:p>
        </w:tc>
        <w:tc>
          <w:tcPr>
            <w:tcW w:w="1600" w:type="dxa"/>
          </w:tcPr>
          <w:p w14:paraId="6035AFF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443AECFA">
            <w:pPr>
              <w:spacing w:after="0"/>
            </w:pPr>
          </w:p>
        </w:tc>
      </w:tr>
      <w:tr w14:paraId="0FCAA37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B7C444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items</w:t>
            </w:r>
          </w:p>
        </w:tc>
        <w:tc>
          <w:tcPr>
            <w:tcW w:w="3800" w:type="dxa"/>
          </w:tcPr>
          <w:p w14:paraId="07361C37">
            <w:pPr>
              <w:spacing w:after="0"/>
            </w:pPr>
          </w:p>
        </w:tc>
        <w:tc>
          <w:tcPr>
            <w:tcW w:w="1600" w:type="dxa"/>
          </w:tcPr>
          <w:p w14:paraId="1BB0DCD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7262FC3E">
            <w:pPr>
              <w:spacing w:after="0"/>
            </w:pPr>
          </w:p>
        </w:tc>
      </w:tr>
    </w:tbl>
    <w:p w14:paraId="58E7311D">
      <w:pPr>
        <w:spacing w:after="40"/>
      </w:pPr>
    </w:p>
    <w:p w14:paraId="63AFB3F9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34827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A275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"keyword":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"items":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1F450AE9">
      <w:pPr>
        <w:pStyle w:val="4"/>
      </w:pPr>
      <w:r>
        <w:t>播客生成接口</w:t>
      </w:r>
    </w:p>
    <w:p w14:paraId="7A145DA0">
      <w:pPr>
        <w:pStyle w:val="5"/>
      </w:pPr>
      <w:r>
        <w:t>创建播客生成任务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420977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D830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0ED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/podcast</w:t>
            </w:r>
          </w:p>
        </w:tc>
      </w:tr>
      <w:tr w14:paraId="0F0A7A8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7DED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B0B6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79E8FC3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274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EB1C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6D012CA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A97B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823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11648A8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23FB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9B7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19DFB46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DCA9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F81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backend\api\routes\podcast.py:391</w:t>
            </w:r>
          </w:p>
        </w:tc>
      </w:tr>
    </w:tbl>
    <w:p w14:paraId="16A0464F"/>
    <w:p w14:paraId="3262D042">
      <w:r>
        <w:rPr>
          <w:rFonts w:ascii="微软雅黑" w:hAnsi="微软雅黑" w:eastAsia="微软雅黑"/>
          <w:sz w:val="19"/>
        </w:rPr>
        <w:t>接口描述：创建播客生成任务。</w:t>
      </w:r>
    </w:p>
    <w:p w14:paraId="32EFB24F">
      <w:r>
        <w:rPr>
          <w:rFonts w:ascii="微软雅黑" w:hAnsi="微软雅黑" w:eastAsia="微软雅黑"/>
          <w:b/>
          <w:sz w:val="19"/>
        </w:rPr>
        <w:t>请求示例：</w:t>
      </w:r>
    </w:p>
    <w:p w14:paraId="0FB6EDF0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83A710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F0F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0742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9D72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E7C7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3540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DAD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A18978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F40C66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02368F6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62389E34">
            <w:pPr>
              <w:spacing w:after="0"/>
            </w:pPr>
          </w:p>
        </w:tc>
        <w:tc>
          <w:tcPr>
            <w:tcW w:w="900" w:type="dxa"/>
          </w:tcPr>
          <w:p w14:paraId="364D39E1">
            <w:pPr>
              <w:spacing w:after="0"/>
            </w:pPr>
          </w:p>
        </w:tc>
        <w:tc>
          <w:tcPr>
            <w:tcW w:w="1600" w:type="dxa"/>
          </w:tcPr>
          <w:p w14:paraId="449A3A35">
            <w:pPr>
              <w:spacing w:after="0"/>
            </w:pPr>
          </w:p>
        </w:tc>
        <w:tc>
          <w:tcPr>
            <w:tcW w:w="1360" w:type="dxa"/>
          </w:tcPr>
          <w:p w14:paraId="606F6833">
            <w:pPr>
              <w:spacing w:after="0"/>
            </w:pPr>
          </w:p>
        </w:tc>
      </w:tr>
    </w:tbl>
    <w:p w14:paraId="26D296B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5605612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C3C9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3AC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F5E9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7ED83B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EF909C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202</w:t>
            </w:r>
          </w:p>
        </w:tc>
        <w:tc>
          <w:tcPr>
            <w:tcW w:w="5000" w:type="dxa"/>
          </w:tcPr>
          <w:p w14:paraId="17E7D3E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Accepted，任务已创建</w:t>
            </w:r>
          </w:p>
        </w:tc>
        <w:tc>
          <w:tcPr>
            <w:tcW w:w="2960" w:type="dxa"/>
          </w:tcPr>
          <w:p w14:paraId="6D9C8040">
            <w:pPr>
              <w:spacing w:after="0"/>
            </w:pPr>
          </w:p>
        </w:tc>
      </w:tr>
      <w:tr w14:paraId="7D8C34D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52B806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6655D34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5E484E0B">
            <w:pPr>
              <w:spacing w:after="0"/>
            </w:pPr>
          </w:p>
        </w:tc>
      </w:tr>
      <w:tr w14:paraId="4984668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FB8D68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12BDB37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1ABF8AC6">
            <w:pPr>
              <w:spacing w:after="0"/>
            </w:pPr>
          </w:p>
        </w:tc>
      </w:tr>
    </w:tbl>
    <w:p w14:paraId="3520688F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8E9765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C8CF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8B09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10F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3CC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5E22C9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C2559F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3894971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6DDE755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7E4E48D0">
            <w:pPr>
              <w:spacing w:after="0"/>
            </w:pPr>
          </w:p>
        </w:tc>
      </w:tr>
      <w:tr w14:paraId="0F3ACDD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72B881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pid</w:t>
            </w:r>
          </w:p>
        </w:tc>
        <w:tc>
          <w:tcPr>
            <w:tcW w:w="3800" w:type="dxa"/>
          </w:tcPr>
          <w:p w14:paraId="08AD8A1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播客ID</w:t>
            </w:r>
          </w:p>
        </w:tc>
        <w:tc>
          <w:tcPr>
            <w:tcW w:w="1600" w:type="dxa"/>
          </w:tcPr>
          <w:p w14:paraId="03F3D2A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integer</w:t>
            </w:r>
          </w:p>
        </w:tc>
        <w:tc>
          <w:tcPr>
            <w:tcW w:w="1760" w:type="dxa"/>
          </w:tcPr>
          <w:p w14:paraId="4F76F514">
            <w:pPr>
              <w:spacing w:after="0"/>
            </w:pPr>
          </w:p>
        </w:tc>
      </w:tr>
      <w:tr w14:paraId="21350AC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DF2397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stream</w:t>
            </w:r>
          </w:p>
        </w:tc>
        <w:tc>
          <w:tcPr>
            <w:tcW w:w="3800" w:type="dxa"/>
          </w:tcPr>
          <w:p w14:paraId="5671070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WebSocket流地址</w:t>
            </w:r>
          </w:p>
        </w:tc>
        <w:tc>
          <w:tcPr>
            <w:tcW w:w="1600" w:type="dxa"/>
          </w:tcPr>
          <w:p w14:paraId="5E08347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0275CC8C">
            <w:pPr>
              <w:spacing w:after="0"/>
            </w:pPr>
          </w:p>
        </w:tc>
      </w:tr>
      <w:tr w14:paraId="69E95A7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26D881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events</w:t>
            </w:r>
          </w:p>
        </w:tc>
        <w:tc>
          <w:tcPr>
            <w:tcW w:w="3800" w:type="dxa"/>
          </w:tcPr>
          <w:p w14:paraId="500FCAA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SSE事件地址</w:t>
            </w:r>
          </w:p>
        </w:tc>
        <w:tc>
          <w:tcPr>
            <w:tcW w:w="1600" w:type="dxa"/>
          </w:tcPr>
          <w:p w14:paraId="5ADD4C8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F775E0C">
            <w:pPr>
              <w:spacing w:after="0"/>
            </w:pPr>
          </w:p>
        </w:tc>
      </w:tr>
    </w:tbl>
    <w:p w14:paraId="3C959EA7">
      <w:pPr>
        <w:spacing w:after="40"/>
      </w:pPr>
    </w:p>
    <w:p w14:paraId="7322BD27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DD1399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B01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"pid": 1,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"stream":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"events":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5B84F165">
      <w:pPr>
        <w:pStyle w:val="5"/>
      </w:pPr>
      <w:r>
        <w:t>下载播客音频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796158F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043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253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/podcast/download/{pid}/{filename}</w:t>
            </w:r>
          </w:p>
        </w:tc>
      </w:tr>
      <w:tr w14:paraId="493E53F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0AE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C7D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0E31C38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A6B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85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043B057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FF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BC18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audio/*</w:t>
            </w:r>
          </w:p>
        </w:tc>
      </w:tr>
      <w:tr w14:paraId="3466259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347E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01A6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5C12F3E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3EEC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C53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backend\api\routes\podcast.py:491</w:t>
            </w:r>
          </w:p>
        </w:tc>
      </w:tr>
    </w:tbl>
    <w:p w14:paraId="07BAFD3D"/>
    <w:p w14:paraId="7E5DFDE4">
      <w:r>
        <w:rPr>
          <w:rFonts w:ascii="微软雅黑" w:hAnsi="微软雅黑" w:eastAsia="微软雅黑"/>
          <w:sz w:val="19"/>
        </w:rPr>
        <w:t>接口描述：下载播客音频。</w:t>
      </w:r>
    </w:p>
    <w:p w14:paraId="210B6EE2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1C81BCA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374C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/podcast/download/{pid}/{filename}?token=string</w:t>
            </w:r>
          </w:p>
        </w:tc>
      </w:tr>
      <w:tr w14:paraId="5AC1589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7643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3E32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15D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041F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9CB0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BF4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F23CE9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E27455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pid</w:t>
            </w:r>
          </w:p>
        </w:tc>
        <w:tc>
          <w:tcPr>
            <w:tcW w:w="2600" w:type="dxa"/>
          </w:tcPr>
          <w:p w14:paraId="2FDC920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播客ID</w:t>
            </w:r>
          </w:p>
        </w:tc>
        <w:tc>
          <w:tcPr>
            <w:tcW w:w="1200" w:type="dxa"/>
          </w:tcPr>
          <w:p w14:paraId="0A84B4D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377EE0B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2E07AF1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4BAA4032">
            <w:pPr>
              <w:spacing w:after="0"/>
            </w:pPr>
          </w:p>
        </w:tc>
      </w:tr>
      <w:tr w14:paraId="11DC938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D6CE6B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filename</w:t>
            </w:r>
          </w:p>
        </w:tc>
        <w:tc>
          <w:tcPr>
            <w:tcW w:w="2600" w:type="dxa"/>
          </w:tcPr>
          <w:p w14:paraId="47EB62F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文件名</w:t>
            </w:r>
          </w:p>
        </w:tc>
        <w:tc>
          <w:tcPr>
            <w:tcW w:w="1200" w:type="dxa"/>
          </w:tcPr>
          <w:p w14:paraId="01D177D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283D85F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5ACBF28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7D5F370A">
            <w:pPr>
              <w:spacing w:after="0"/>
            </w:pPr>
          </w:p>
        </w:tc>
      </w:tr>
      <w:tr w14:paraId="1F49A7C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F573D5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token</w:t>
            </w:r>
          </w:p>
        </w:tc>
        <w:tc>
          <w:tcPr>
            <w:tcW w:w="2600" w:type="dxa"/>
          </w:tcPr>
          <w:p w14:paraId="48B36F6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登录会话令牌</w:t>
            </w:r>
          </w:p>
        </w:tc>
        <w:tc>
          <w:tcPr>
            <w:tcW w:w="1200" w:type="dxa"/>
          </w:tcPr>
          <w:p w14:paraId="0D55A1F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query</w:t>
            </w:r>
          </w:p>
        </w:tc>
        <w:tc>
          <w:tcPr>
            <w:tcW w:w="900" w:type="dxa"/>
          </w:tcPr>
          <w:p w14:paraId="2DE9477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6F1530A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335652B5">
            <w:pPr>
              <w:spacing w:after="0"/>
            </w:pPr>
          </w:p>
        </w:tc>
      </w:tr>
    </w:tbl>
    <w:p w14:paraId="2AA28B9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783BCC6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841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A930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9B9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79AF47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45392A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401</w:t>
            </w:r>
          </w:p>
        </w:tc>
        <w:tc>
          <w:tcPr>
            <w:tcW w:w="5000" w:type="dxa"/>
          </w:tcPr>
          <w:p w14:paraId="6146FF0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未登录或令牌失效</w:t>
            </w:r>
          </w:p>
        </w:tc>
        <w:tc>
          <w:tcPr>
            <w:tcW w:w="2960" w:type="dxa"/>
          </w:tcPr>
          <w:p w14:paraId="5B68A574">
            <w:pPr>
              <w:spacing w:after="0"/>
            </w:pPr>
          </w:p>
        </w:tc>
      </w:tr>
      <w:tr w14:paraId="2820CA1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0D1A38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447177C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23E845C2">
            <w:pPr>
              <w:spacing w:after="0"/>
            </w:pPr>
          </w:p>
        </w:tc>
      </w:tr>
      <w:tr w14:paraId="5B8C273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91C5DE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42E01D8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5456C791">
            <w:pPr>
              <w:spacing w:after="0"/>
            </w:pPr>
          </w:p>
        </w:tc>
      </w:tr>
    </w:tbl>
    <w:p w14:paraId="0C9F9D3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6DE2E17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003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3E81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AAE5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99D3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4B6A44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0166E6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data</w:t>
            </w:r>
          </w:p>
        </w:tc>
        <w:tc>
          <w:tcPr>
            <w:tcW w:w="3800" w:type="dxa"/>
          </w:tcPr>
          <w:p w14:paraId="1FB2899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响应内容</w:t>
            </w:r>
          </w:p>
        </w:tc>
        <w:tc>
          <w:tcPr>
            <w:tcW w:w="1600" w:type="dxa"/>
          </w:tcPr>
          <w:p w14:paraId="62535FA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38F9C10F">
            <w:pPr>
              <w:spacing w:after="0"/>
            </w:pPr>
          </w:p>
        </w:tc>
      </w:tr>
    </w:tbl>
    <w:p w14:paraId="7D77BEE8">
      <w:pPr>
        <w:spacing w:after="40"/>
      </w:pPr>
    </w:p>
    <w:p w14:paraId="4F87E3C2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92963B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95F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&lt;audio/* binary&gt;</w:t>
            </w:r>
          </w:p>
        </w:tc>
      </w:tr>
    </w:tbl>
    <w:p w14:paraId="52F181F9">
      <w:pPr>
        <w:pStyle w:val="5"/>
      </w:pPr>
      <w:r>
        <w:t>查询播客列表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6E1239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200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0BEE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/podcasts</w:t>
            </w:r>
          </w:p>
        </w:tc>
      </w:tr>
      <w:tr w14:paraId="42AD8F4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166F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84C1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080D652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D43C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4DE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3F7E77A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D23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8FF9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77954B6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8D1B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3EB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590568D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5CA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F8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backend\api\routes\podcast.py:550</w:t>
            </w:r>
          </w:p>
        </w:tc>
      </w:tr>
    </w:tbl>
    <w:p w14:paraId="61467B5B"/>
    <w:p w14:paraId="590FA003">
      <w:r>
        <w:rPr>
          <w:rFonts w:ascii="微软雅黑" w:hAnsi="微软雅黑" w:eastAsia="微软雅黑"/>
          <w:sz w:val="19"/>
        </w:rPr>
        <w:t>接口描述：查询播客列表。</w:t>
      </w:r>
    </w:p>
    <w:p w14:paraId="57F94DD9">
      <w:r>
        <w:rPr>
          <w:rFonts w:ascii="微软雅黑" w:hAnsi="微软雅黑" w:eastAsia="微软雅黑"/>
          <w:b/>
          <w:sz w:val="19"/>
        </w:rPr>
        <w:t>请求示例：</w:t>
      </w:r>
    </w:p>
    <w:p w14:paraId="2E816CB9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25D9C0D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B1C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AD9E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78B4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281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232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6CD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32D1C7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0D77BE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616A85F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4729F2C3">
            <w:pPr>
              <w:spacing w:after="0"/>
            </w:pPr>
          </w:p>
        </w:tc>
        <w:tc>
          <w:tcPr>
            <w:tcW w:w="900" w:type="dxa"/>
          </w:tcPr>
          <w:p w14:paraId="30D3F203">
            <w:pPr>
              <w:spacing w:after="0"/>
            </w:pPr>
          </w:p>
        </w:tc>
        <w:tc>
          <w:tcPr>
            <w:tcW w:w="1600" w:type="dxa"/>
          </w:tcPr>
          <w:p w14:paraId="03FDC070">
            <w:pPr>
              <w:spacing w:after="0"/>
            </w:pPr>
          </w:p>
        </w:tc>
        <w:tc>
          <w:tcPr>
            <w:tcW w:w="1360" w:type="dxa"/>
          </w:tcPr>
          <w:p w14:paraId="214FCF09">
            <w:pPr>
              <w:spacing w:after="0"/>
            </w:pPr>
          </w:p>
        </w:tc>
      </w:tr>
    </w:tbl>
    <w:p w14:paraId="586394DB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1825B3E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A1F3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6A2C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DDD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15985A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D2721F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0E406D0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72089195">
            <w:pPr>
              <w:spacing w:after="0"/>
            </w:pPr>
          </w:p>
        </w:tc>
      </w:tr>
    </w:tbl>
    <w:p w14:paraId="500FF77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62888E1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AC78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DA5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4627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DA56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6A99D5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D00418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21E868F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33D73CE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4ED970BC">
            <w:pPr>
              <w:spacing w:after="0"/>
            </w:pPr>
          </w:p>
        </w:tc>
      </w:tr>
      <w:tr w14:paraId="1C7A68E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F698A2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podcasts</w:t>
            </w:r>
          </w:p>
        </w:tc>
        <w:tc>
          <w:tcPr>
            <w:tcW w:w="3800" w:type="dxa"/>
          </w:tcPr>
          <w:p w14:paraId="1B7160BB">
            <w:pPr>
              <w:spacing w:after="0"/>
            </w:pPr>
          </w:p>
        </w:tc>
        <w:tc>
          <w:tcPr>
            <w:tcW w:w="1600" w:type="dxa"/>
          </w:tcPr>
          <w:p w14:paraId="1B7ED90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381D973">
            <w:pPr>
              <w:spacing w:after="0"/>
            </w:pPr>
          </w:p>
        </w:tc>
      </w:tr>
    </w:tbl>
    <w:p w14:paraId="3E58515E">
      <w:pPr>
        <w:spacing w:after="40"/>
      </w:pPr>
    </w:p>
    <w:p w14:paraId="30148DA6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39295E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26E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"podcasts":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51555DFD">
      <w:pPr>
        <w:pStyle w:val="5"/>
      </w:pPr>
      <w:r>
        <w:t>删除播客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829776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936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3D7A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/podcasts/{pid}</w:t>
            </w:r>
          </w:p>
        </w:tc>
      </w:tr>
      <w:tr w14:paraId="3728744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47DD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C2A9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DELETE</w:t>
            </w:r>
          </w:p>
        </w:tc>
      </w:tr>
      <w:tr w14:paraId="68962DD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70A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B7D0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7483D13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7ED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11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09EE189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FFD2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4C0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0D4380E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9B9B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DE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backend\api\routes\podcast.py:600</w:t>
            </w:r>
          </w:p>
        </w:tc>
      </w:tr>
    </w:tbl>
    <w:p w14:paraId="4D96C428"/>
    <w:p w14:paraId="2F2ADC62">
      <w:r>
        <w:rPr>
          <w:rFonts w:ascii="微软雅黑" w:hAnsi="微软雅黑" w:eastAsia="微软雅黑"/>
          <w:sz w:val="19"/>
        </w:rPr>
        <w:t>接口描述：删除播客。</w:t>
      </w:r>
    </w:p>
    <w:p w14:paraId="10987313">
      <w:r>
        <w:rPr>
          <w:rFonts w:ascii="微软雅黑" w:hAnsi="微软雅黑" w:eastAsia="微软雅黑"/>
          <w:b/>
          <w:sz w:val="19"/>
        </w:rPr>
        <w:t>请求示例：</w:t>
      </w:r>
    </w:p>
    <w:p w14:paraId="0EC2104D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766B2DC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7795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16D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99CB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0777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A479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7EA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DAAEF3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45C6A2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pid</w:t>
            </w:r>
          </w:p>
        </w:tc>
        <w:tc>
          <w:tcPr>
            <w:tcW w:w="2600" w:type="dxa"/>
          </w:tcPr>
          <w:p w14:paraId="49181F5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播客ID</w:t>
            </w:r>
          </w:p>
        </w:tc>
        <w:tc>
          <w:tcPr>
            <w:tcW w:w="1200" w:type="dxa"/>
          </w:tcPr>
          <w:p w14:paraId="2863197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07C1D4A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640C28A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1DADBFDE">
            <w:pPr>
              <w:spacing w:after="0"/>
            </w:pPr>
          </w:p>
        </w:tc>
      </w:tr>
    </w:tbl>
    <w:p w14:paraId="07FD565C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771B533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940F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7F88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7CA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87C06A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75CB4C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18F1DEA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1A69A236">
            <w:pPr>
              <w:spacing w:after="0"/>
            </w:pPr>
          </w:p>
        </w:tc>
      </w:tr>
      <w:tr w14:paraId="35D89E7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CA1163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473DB2C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49003288">
            <w:pPr>
              <w:spacing w:after="0"/>
            </w:pPr>
          </w:p>
        </w:tc>
      </w:tr>
      <w:tr w14:paraId="6E77C21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B9A405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008A3F6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33CAC030">
            <w:pPr>
              <w:spacing w:after="0"/>
            </w:pPr>
          </w:p>
        </w:tc>
      </w:tr>
    </w:tbl>
    <w:p w14:paraId="7703F4C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3C2C9CA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0CF2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905B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1203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7DE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0F618D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BC0D15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4A87C95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17B1D06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6B9D2991">
            <w:pPr>
              <w:spacing w:after="0"/>
            </w:pPr>
          </w:p>
        </w:tc>
      </w:tr>
    </w:tbl>
    <w:p w14:paraId="07BF522B">
      <w:pPr>
        <w:spacing w:after="40"/>
      </w:pPr>
    </w:p>
    <w:p w14:paraId="2BD4D884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8F2B27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2E0A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4FEE85D3">
      <w:pPr>
        <w:pStyle w:val="5"/>
      </w:pPr>
      <w:r>
        <w:t>获取播客详情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DF5D89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42A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5AEB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/podcasts/{pid}</w:t>
            </w:r>
          </w:p>
        </w:tc>
      </w:tr>
      <w:tr w14:paraId="68D79D4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5B34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283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43FC4F9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227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1355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5E5672F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062C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4EF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6803B5D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853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F56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220C19B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9204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765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backend\api\routes\podcast.py:560</w:t>
            </w:r>
          </w:p>
        </w:tc>
      </w:tr>
    </w:tbl>
    <w:p w14:paraId="56651D9E"/>
    <w:p w14:paraId="078CDB2A">
      <w:r>
        <w:rPr>
          <w:rFonts w:ascii="微软雅黑" w:hAnsi="微软雅黑" w:eastAsia="微软雅黑"/>
          <w:sz w:val="19"/>
        </w:rPr>
        <w:t>接口描述：获取播客详情。</w:t>
      </w:r>
    </w:p>
    <w:p w14:paraId="36FADC99">
      <w:r>
        <w:rPr>
          <w:rFonts w:ascii="微软雅黑" w:hAnsi="微软雅黑" w:eastAsia="微软雅黑"/>
          <w:b/>
          <w:sz w:val="19"/>
        </w:rPr>
        <w:t>请求示例：</w:t>
      </w:r>
    </w:p>
    <w:p w14:paraId="40E672C1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0921A09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FE5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433E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FAC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606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150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9277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111E56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AA03FD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pid</w:t>
            </w:r>
          </w:p>
        </w:tc>
        <w:tc>
          <w:tcPr>
            <w:tcW w:w="2600" w:type="dxa"/>
          </w:tcPr>
          <w:p w14:paraId="2373D32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播客ID</w:t>
            </w:r>
          </w:p>
        </w:tc>
        <w:tc>
          <w:tcPr>
            <w:tcW w:w="1200" w:type="dxa"/>
          </w:tcPr>
          <w:p w14:paraId="0F3C8B8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6B9C601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5FCAB7E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1DC6E670">
            <w:pPr>
              <w:spacing w:after="0"/>
            </w:pPr>
          </w:p>
        </w:tc>
      </w:tr>
    </w:tbl>
    <w:p w14:paraId="69C2AF2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7E890ED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849B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842C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F5D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14648D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19064A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12301A8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254519E4">
            <w:pPr>
              <w:spacing w:after="0"/>
            </w:pPr>
          </w:p>
        </w:tc>
      </w:tr>
      <w:tr w14:paraId="743ADF7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FAA809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5A75382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4AF1C87E">
            <w:pPr>
              <w:spacing w:after="0"/>
            </w:pPr>
          </w:p>
        </w:tc>
      </w:tr>
      <w:tr w14:paraId="33FD622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907CFF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5D5116C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0875A574">
            <w:pPr>
              <w:spacing w:after="0"/>
            </w:pPr>
          </w:p>
        </w:tc>
      </w:tr>
    </w:tbl>
    <w:p w14:paraId="20F46BC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0277E95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CC5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D254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C853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4A47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A1D4C0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4A09AC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0A78DC3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2E459F6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2918F5C1">
            <w:pPr>
              <w:spacing w:after="0"/>
            </w:pPr>
          </w:p>
        </w:tc>
      </w:tr>
      <w:tr w14:paraId="3AE5865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095A54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podcast</w:t>
            </w:r>
          </w:p>
        </w:tc>
        <w:tc>
          <w:tcPr>
            <w:tcW w:w="3800" w:type="dxa"/>
          </w:tcPr>
          <w:p w14:paraId="643FA430">
            <w:pPr>
              <w:spacing w:after="0"/>
            </w:pPr>
          </w:p>
        </w:tc>
        <w:tc>
          <w:tcPr>
            <w:tcW w:w="1600" w:type="dxa"/>
          </w:tcPr>
          <w:p w14:paraId="7A6A04D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C031CD7">
            <w:pPr>
              <w:spacing w:after="0"/>
            </w:pPr>
          </w:p>
        </w:tc>
      </w:tr>
      <w:tr w14:paraId="29863F1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52A8CC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script</w:t>
            </w:r>
          </w:p>
        </w:tc>
        <w:tc>
          <w:tcPr>
            <w:tcW w:w="3800" w:type="dxa"/>
          </w:tcPr>
          <w:p w14:paraId="2B3340C0">
            <w:pPr>
              <w:spacing w:after="0"/>
            </w:pPr>
          </w:p>
        </w:tc>
        <w:tc>
          <w:tcPr>
            <w:tcW w:w="1600" w:type="dxa"/>
          </w:tcPr>
          <w:p w14:paraId="2C1781E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EBCC619">
            <w:pPr>
              <w:spacing w:after="0"/>
            </w:pPr>
          </w:p>
        </w:tc>
      </w:tr>
    </w:tbl>
    <w:p w14:paraId="2F1CC27D">
      <w:pPr>
        <w:spacing w:after="40"/>
      </w:pPr>
    </w:p>
    <w:p w14:paraId="17F35D90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B9BB60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A695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"podcast":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"script":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68E27D36">
      <w:pPr>
        <w:pStyle w:val="5"/>
      </w:pPr>
      <w:r>
        <w:t>订阅播客生成过程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DA4891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F20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F1A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/ws/podcast</w:t>
            </w:r>
          </w:p>
        </w:tc>
      </w:tr>
      <w:tr w14:paraId="25B8596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F499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2E9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</w:t>
            </w:r>
          </w:p>
        </w:tc>
      </w:tr>
      <w:tr w14:paraId="45AF6FF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332C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ED21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WebSocket连接参数</w:t>
            </w:r>
          </w:p>
        </w:tc>
      </w:tr>
      <w:tr w14:paraId="26B87FE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24C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2C94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 JSON消息</w:t>
            </w:r>
          </w:p>
        </w:tc>
      </w:tr>
      <w:tr w14:paraId="78AEED7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B17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E92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是</w:t>
            </w:r>
          </w:p>
        </w:tc>
      </w:tr>
      <w:tr w14:paraId="21000E6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8BF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662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backend\api\routes\podcast.py:441</w:t>
            </w:r>
          </w:p>
        </w:tc>
      </w:tr>
    </w:tbl>
    <w:p w14:paraId="67C92675"/>
    <w:p w14:paraId="2D054830">
      <w:r>
        <w:rPr>
          <w:rFonts w:ascii="微软雅黑" w:hAnsi="微软雅黑" w:eastAsia="微软雅黑"/>
          <w:sz w:val="19"/>
        </w:rPr>
        <w:t>接口描述：订阅播客生成过程，用于前端实时接收生成状态、增量内容或最终结果。</w:t>
      </w:r>
    </w:p>
    <w:p w14:paraId="358F81B7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72915AA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E0A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/ws/podcast?token=&lt;BearerToken&gt;</w:t>
            </w:r>
          </w:p>
        </w:tc>
      </w:tr>
      <w:tr w14:paraId="57940FC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4A8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CB9A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1A5E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C21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E9BA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4808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AF3CC3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DC0218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205C8FB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600420B0">
            <w:pPr>
              <w:spacing w:after="0"/>
            </w:pPr>
          </w:p>
        </w:tc>
        <w:tc>
          <w:tcPr>
            <w:tcW w:w="900" w:type="dxa"/>
          </w:tcPr>
          <w:p w14:paraId="72827DD8">
            <w:pPr>
              <w:spacing w:after="0"/>
            </w:pPr>
          </w:p>
        </w:tc>
        <w:tc>
          <w:tcPr>
            <w:tcW w:w="1600" w:type="dxa"/>
          </w:tcPr>
          <w:p w14:paraId="21CAB1CA">
            <w:pPr>
              <w:spacing w:after="0"/>
            </w:pPr>
          </w:p>
        </w:tc>
        <w:tc>
          <w:tcPr>
            <w:tcW w:w="1360" w:type="dxa"/>
          </w:tcPr>
          <w:p w14:paraId="526F309F">
            <w:pPr>
              <w:spacing w:after="0"/>
            </w:pPr>
          </w:p>
        </w:tc>
      </w:tr>
    </w:tbl>
    <w:p w14:paraId="0989512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445300E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C583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F7F4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25AE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E7675B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A837DA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101</w:t>
            </w:r>
          </w:p>
        </w:tc>
        <w:tc>
          <w:tcPr>
            <w:tcW w:w="5000" w:type="dxa"/>
          </w:tcPr>
          <w:p w14:paraId="365F128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Switching Protocols</w:t>
            </w:r>
          </w:p>
        </w:tc>
        <w:tc>
          <w:tcPr>
            <w:tcW w:w="2960" w:type="dxa"/>
          </w:tcPr>
          <w:p w14:paraId="46019259">
            <w:pPr>
              <w:spacing w:after="0"/>
            </w:pPr>
          </w:p>
        </w:tc>
      </w:tr>
    </w:tbl>
    <w:p w14:paraId="209FC347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2A38180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E9F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6918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13D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2724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F18128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74F816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type</w:t>
            </w:r>
          </w:p>
        </w:tc>
        <w:tc>
          <w:tcPr>
            <w:tcW w:w="3800" w:type="dxa"/>
          </w:tcPr>
          <w:p w14:paraId="6EC4030A">
            <w:pPr>
              <w:spacing w:after="0"/>
            </w:pPr>
          </w:p>
        </w:tc>
        <w:tc>
          <w:tcPr>
            <w:tcW w:w="1600" w:type="dxa"/>
          </w:tcPr>
          <w:p w14:paraId="1F73861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4B0FDE06">
            <w:pPr>
              <w:spacing w:after="0"/>
            </w:pPr>
          </w:p>
        </w:tc>
      </w:tr>
      <w:tr w14:paraId="21F4793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3D82B2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status</w:t>
            </w:r>
          </w:p>
        </w:tc>
        <w:tc>
          <w:tcPr>
            <w:tcW w:w="3800" w:type="dxa"/>
          </w:tcPr>
          <w:p w14:paraId="76436FB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状态</w:t>
            </w:r>
          </w:p>
        </w:tc>
        <w:tc>
          <w:tcPr>
            <w:tcW w:w="1600" w:type="dxa"/>
          </w:tcPr>
          <w:p w14:paraId="706FBCA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61B3310">
            <w:pPr>
              <w:spacing w:after="0"/>
            </w:pPr>
          </w:p>
        </w:tc>
      </w:tr>
      <w:tr w14:paraId="64F6A7A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77234D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data</w:t>
            </w:r>
          </w:p>
        </w:tc>
        <w:tc>
          <w:tcPr>
            <w:tcW w:w="3800" w:type="dxa"/>
          </w:tcPr>
          <w:p w14:paraId="2286DF0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业务数据</w:t>
            </w:r>
          </w:p>
        </w:tc>
        <w:tc>
          <w:tcPr>
            <w:tcW w:w="1600" w:type="dxa"/>
          </w:tcPr>
          <w:p w14:paraId="5578058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object</w:t>
            </w:r>
          </w:p>
        </w:tc>
        <w:tc>
          <w:tcPr>
            <w:tcW w:w="1760" w:type="dxa"/>
          </w:tcPr>
          <w:p w14:paraId="619D7DF3">
            <w:pPr>
              <w:spacing w:after="0"/>
            </w:pPr>
          </w:p>
        </w:tc>
      </w:tr>
    </w:tbl>
    <w:p w14:paraId="1CB3F70F">
      <w:pPr>
        <w:spacing w:after="40"/>
      </w:pPr>
    </w:p>
    <w:p w14:paraId="6DF59E53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E80BA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487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"type": "event",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"status": "running",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"data": {}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1D9F121B">
      <w:pPr>
        <w:pStyle w:val="4"/>
      </w:pPr>
      <w:r>
        <w:t>口语练习接口</w:t>
      </w:r>
    </w:p>
    <w:p w14:paraId="74F844EB">
      <w:pPr>
        <w:pStyle w:val="5"/>
      </w:pPr>
      <w:r>
        <w:t>评测口语音频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724A2BD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8148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3C7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/speaking/evaluate</w:t>
            </w:r>
          </w:p>
        </w:tc>
      </w:tr>
      <w:tr w14:paraId="1C33877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EA9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30FC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0806228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371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96A7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5D0F667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E759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65A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7DBC0D1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B02A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70E6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177B260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52D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ECD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backend\api\routes\speaking.py:273</w:t>
            </w:r>
          </w:p>
        </w:tc>
      </w:tr>
    </w:tbl>
    <w:p w14:paraId="089614BF"/>
    <w:p w14:paraId="623AC917">
      <w:r>
        <w:rPr>
          <w:rFonts w:ascii="微软雅黑" w:hAnsi="微软雅黑" w:eastAsia="微软雅黑"/>
          <w:sz w:val="19"/>
        </w:rPr>
        <w:t>接口描述：评测口语音频。</w:t>
      </w:r>
    </w:p>
    <w:p w14:paraId="00703B5F">
      <w:r>
        <w:rPr>
          <w:rFonts w:ascii="微软雅黑" w:hAnsi="微软雅黑" w:eastAsia="微软雅黑"/>
          <w:b/>
          <w:sz w:val="19"/>
        </w:rPr>
        <w:t>请求示例：</w:t>
      </w:r>
    </w:p>
    <w:p w14:paraId="5E576F02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2293FD4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000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5DD0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4C4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32A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3BDC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A860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ABEA87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96E497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147B386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7DD45BAB">
            <w:pPr>
              <w:spacing w:after="0"/>
            </w:pPr>
          </w:p>
        </w:tc>
        <w:tc>
          <w:tcPr>
            <w:tcW w:w="900" w:type="dxa"/>
          </w:tcPr>
          <w:p w14:paraId="2FF077E0">
            <w:pPr>
              <w:spacing w:after="0"/>
            </w:pPr>
          </w:p>
        </w:tc>
        <w:tc>
          <w:tcPr>
            <w:tcW w:w="1600" w:type="dxa"/>
          </w:tcPr>
          <w:p w14:paraId="483078AF">
            <w:pPr>
              <w:spacing w:after="0"/>
            </w:pPr>
          </w:p>
        </w:tc>
        <w:tc>
          <w:tcPr>
            <w:tcW w:w="1360" w:type="dxa"/>
          </w:tcPr>
          <w:p w14:paraId="4BB31CCD">
            <w:pPr>
              <w:spacing w:after="0"/>
            </w:pPr>
          </w:p>
        </w:tc>
      </w:tr>
    </w:tbl>
    <w:p w14:paraId="204DABB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3B14C0E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D9BA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0B3E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AD2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2E9E6C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680D16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2F1303A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3E5965E4">
            <w:pPr>
              <w:spacing w:after="0"/>
            </w:pPr>
          </w:p>
        </w:tc>
      </w:tr>
      <w:tr w14:paraId="755120E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DEC56C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3387AB6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44661942">
            <w:pPr>
              <w:spacing w:after="0"/>
            </w:pPr>
          </w:p>
        </w:tc>
      </w:tr>
      <w:tr w14:paraId="3F40517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0B9AA2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654014C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691F4194">
            <w:pPr>
              <w:spacing w:after="0"/>
            </w:pPr>
          </w:p>
        </w:tc>
      </w:tr>
    </w:tbl>
    <w:p w14:paraId="192CA6A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39032A3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822B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12C7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B602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2A2C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61C940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802510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68C67B3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4D86008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5CFE16E9">
            <w:pPr>
              <w:spacing w:after="0"/>
            </w:pPr>
          </w:p>
        </w:tc>
      </w:tr>
    </w:tbl>
    <w:p w14:paraId="5C7EC943">
      <w:pPr>
        <w:spacing w:after="40"/>
      </w:pPr>
    </w:p>
    <w:p w14:paraId="1A0DC638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B3B775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2D7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19CF14DC">
      <w:pPr>
        <w:pStyle w:val="5"/>
      </w:pPr>
      <w:r>
        <w:t>生成口语练习题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71EDDCC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4E7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91A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/speaking/generate</w:t>
            </w:r>
          </w:p>
        </w:tc>
      </w:tr>
      <w:tr w14:paraId="6BB6C2F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76CB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AEFB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5146895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BA20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8F8E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7B7EB88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0FEE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F39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2065B80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1B5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4DD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55CBF55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38E3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840C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backend\api\routes\speaking.py:56</w:t>
            </w:r>
          </w:p>
        </w:tc>
      </w:tr>
    </w:tbl>
    <w:p w14:paraId="7F4990A9"/>
    <w:p w14:paraId="4F892643">
      <w:r>
        <w:rPr>
          <w:rFonts w:ascii="微软雅黑" w:hAnsi="微软雅黑" w:eastAsia="微软雅黑"/>
          <w:sz w:val="19"/>
        </w:rPr>
        <w:t>接口描述：生成口语练习题。</w:t>
      </w:r>
    </w:p>
    <w:p w14:paraId="72DACDC4">
      <w:r>
        <w:rPr>
          <w:rFonts w:ascii="微软雅黑" w:hAnsi="微软雅黑" w:eastAsia="微软雅黑"/>
          <w:b/>
          <w:sz w:val="19"/>
        </w:rPr>
        <w:t>请求示例：</w:t>
      </w:r>
    </w:p>
    <w:p w14:paraId="4413E188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6E31DD0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B6D2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D3C8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E6F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B25D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B139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22F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898FEC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54E3CD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28DD7D9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2EE033D9">
            <w:pPr>
              <w:spacing w:after="0"/>
            </w:pPr>
          </w:p>
        </w:tc>
        <w:tc>
          <w:tcPr>
            <w:tcW w:w="900" w:type="dxa"/>
          </w:tcPr>
          <w:p w14:paraId="07CD13AB">
            <w:pPr>
              <w:spacing w:after="0"/>
            </w:pPr>
          </w:p>
        </w:tc>
        <w:tc>
          <w:tcPr>
            <w:tcW w:w="1600" w:type="dxa"/>
          </w:tcPr>
          <w:p w14:paraId="5F952F0A">
            <w:pPr>
              <w:spacing w:after="0"/>
            </w:pPr>
          </w:p>
        </w:tc>
        <w:tc>
          <w:tcPr>
            <w:tcW w:w="1360" w:type="dxa"/>
          </w:tcPr>
          <w:p w14:paraId="7357E475">
            <w:pPr>
              <w:spacing w:after="0"/>
            </w:pPr>
          </w:p>
        </w:tc>
      </w:tr>
    </w:tbl>
    <w:p w14:paraId="383D3EF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44F3BA3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D0FB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5D53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7525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872316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F20863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4F7BE49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739D6F9D">
            <w:pPr>
              <w:spacing w:after="0"/>
            </w:pPr>
          </w:p>
        </w:tc>
      </w:tr>
    </w:tbl>
    <w:p w14:paraId="5B21DAB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36B34D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A83E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593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6C2A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9870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86278A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827992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6DB929E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067C111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4F981352">
            <w:pPr>
              <w:spacing w:after="0"/>
            </w:pPr>
          </w:p>
        </w:tc>
      </w:tr>
      <w:tr w14:paraId="7FF72C9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970B67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sessionId</w:t>
            </w:r>
          </w:p>
        </w:tc>
        <w:tc>
          <w:tcPr>
            <w:tcW w:w="3800" w:type="dxa"/>
          </w:tcPr>
          <w:p w14:paraId="5F5C78A4">
            <w:pPr>
              <w:spacing w:after="0"/>
            </w:pPr>
          </w:p>
        </w:tc>
        <w:tc>
          <w:tcPr>
            <w:tcW w:w="1600" w:type="dxa"/>
          </w:tcPr>
          <w:p w14:paraId="575B40F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integer</w:t>
            </w:r>
          </w:p>
        </w:tc>
        <w:tc>
          <w:tcPr>
            <w:tcW w:w="1760" w:type="dxa"/>
          </w:tcPr>
          <w:p w14:paraId="3449C1F8">
            <w:pPr>
              <w:spacing w:after="0"/>
            </w:pPr>
          </w:p>
        </w:tc>
      </w:tr>
      <w:tr w14:paraId="191B0F6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E757A2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items</w:t>
            </w:r>
          </w:p>
        </w:tc>
        <w:tc>
          <w:tcPr>
            <w:tcW w:w="3800" w:type="dxa"/>
          </w:tcPr>
          <w:p w14:paraId="4B2FF471">
            <w:pPr>
              <w:spacing w:after="0"/>
            </w:pPr>
          </w:p>
        </w:tc>
        <w:tc>
          <w:tcPr>
            <w:tcW w:w="1600" w:type="dxa"/>
          </w:tcPr>
          <w:p w14:paraId="11A2A2D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3F276FC">
            <w:pPr>
              <w:spacing w:after="0"/>
            </w:pPr>
          </w:p>
        </w:tc>
      </w:tr>
      <w:tr w14:paraId="4549290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C95B25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voice</w:t>
            </w:r>
          </w:p>
        </w:tc>
        <w:tc>
          <w:tcPr>
            <w:tcW w:w="3800" w:type="dxa"/>
          </w:tcPr>
          <w:p w14:paraId="798840F3">
            <w:pPr>
              <w:spacing w:after="0"/>
            </w:pPr>
          </w:p>
        </w:tc>
        <w:tc>
          <w:tcPr>
            <w:tcW w:w="1600" w:type="dxa"/>
          </w:tcPr>
          <w:p w14:paraId="7BF96C1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BC6E9DA">
            <w:pPr>
              <w:spacing w:after="0"/>
            </w:pPr>
          </w:p>
        </w:tc>
      </w:tr>
      <w:tr w14:paraId="7E207C8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F8A436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warnings</w:t>
            </w:r>
          </w:p>
        </w:tc>
        <w:tc>
          <w:tcPr>
            <w:tcW w:w="3800" w:type="dxa"/>
          </w:tcPr>
          <w:p w14:paraId="6E9190C8">
            <w:pPr>
              <w:spacing w:after="0"/>
            </w:pPr>
          </w:p>
        </w:tc>
        <w:tc>
          <w:tcPr>
            <w:tcW w:w="1600" w:type="dxa"/>
          </w:tcPr>
          <w:p w14:paraId="6346986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object</w:t>
            </w:r>
          </w:p>
        </w:tc>
        <w:tc>
          <w:tcPr>
            <w:tcW w:w="1760" w:type="dxa"/>
          </w:tcPr>
          <w:p w14:paraId="5A04C922">
            <w:pPr>
              <w:spacing w:after="0"/>
            </w:pPr>
          </w:p>
        </w:tc>
      </w:tr>
      <w:tr w14:paraId="4E493C9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705285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usedFallback</w:t>
            </w:r>
          </w:p>
        </w:tc>
        <w:tc>
          <w:tcPr>
            <w:tcW w:w="3800" w:type="dxa"/>
          </w:tcPr>
          <w:p w14:paraId="741D829B">
            <w:pPr>
              <w:spacing w:after="0"/>
            </w:pPr>
          </w:p>
        </w:tc>
        <w:tc>
          <w:tcPr>
            <w:tcW w:w="1600" w:type="dxa"/>
          </w:tcPr>
          <w:p w14:paraId="43D4C4D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F7C4479">
            <w:pPr>
              <w:spacing w:after="0"/>
            </w:pPr>
          </w:p>
        </w:tc>
      </w:tr>
      <w:tr w14:paraId="700773E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037DEE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ttsFailedCount</w:t>
            </w:r>
          </w:p>
        </w:tc>
        <w:tc>
          <w:tcPr>
            <w:tcW w:w="3800" w:type="dxa"/>
          </w:tcPr>
          <w:p w14:paraId="5BB2F696">
            <w:pPr>
              <w:spacing w:after="0"/>
            </w:pPr>
          </w:p>
        </w:tc>
        <w:tc>
          <w:tcPr>
            <w:tcW w:w="1600" w:type="dxa"/>
          </w:tcPr>
          <w:p w14:paraId="2FAEAD1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FF3C748">
            <w:pPr>
              <w:spacing w:after="0"/>
            </w:pPr>
          </w:p>
        </w:tc>
      </w:tr>
      <w:tr w14:paraId="488362C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5AA5DD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 xml:space="preserve">  ttsSkippedCount</w:t>
            </w:r>
          </w:p>
        </w:tc>
        <w:tc>
          <w:tcPr>
            <w:tcW w:w="3800" w:type="dxa"/>
          </w:tcPr>
          <w:p w14:paraId="441E908D">
            <w:pPr>
              <w:spacing w:after="0"/>
            </w:pPr>
          </w:p>
        </w:tc>
        <w:tc>
          <w:tcPr>
            <w:tcW w:w="1600" w:type="dxa"/>
          </w:tcPr>
          <w:p w14:paraId="4DEC725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02624F3">
            <w:pPr>
              <w:spacing w:after="0"/>
            </w:pPr>
          </w:p>
        </w:tc>
      </w:tr>
    </w:tbl>
    <w:p w14:paraId="2F34137A">
      <w:pPr>
        <w:spacing w:after="40"/>
      </w:pPr>
    </w:p>
    <w:p w14:paraId="2573CF67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E81BD5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DB7B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"sessionId": 1,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"items":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"voice":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"warnings": 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"usedFallback":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"ttsFailedCount":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  "ttsSkippedCount":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}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481F4DC5">
      <w:pPr>
        <w:pStyle w:val="5"/>
      </w:pPr>
      <w:r>
        <w:t>查询口语历史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1AF444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4BAF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9E6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/speaking/history</w:t>
            </w:r>
          </w:p>
        </w:tc>
      </w:tr>
      <w:tr w14:paraId="3114D93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CC2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122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4215ECE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6EA5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F347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25D03EA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DC1A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18F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010B3AC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1CBB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8B4B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6E80C79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08F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A151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backend\api\routes\speaking.py:340</w:t>
            </w:r>
          </w:p>
        </w:tc>
      </w:tr>
    </w:tbl>
    <w:p w14:paraId="189DE0DB"/>
    <w:p w14:paraId="753B7EAF">
      <w:r>
        <w:rPr>
          <w:rFonts w:ascii="微软雅黑" w:hAnsi="微软雅黑" w:eastAsia="微软雅黑"/>
          <w:sz w:val="19"/>
        </w:rPr>
        <w:t>接口描述：查询口语历史。</w:t>
      </w:r>
    </w:p>
    <w:p w14:paraId="17F1EF29">
      <w:r>
        <w:rPr>
          <w:rFonts w:ascii="微软雅黑" w:hAnsi="微软雅黑" w:eastAsia="微软雅黑"/>
          <w:b/>
          <w:sz w:val="19"/>
        </w:rPr>
        <w:t>请求示例：</w:t>
      </w:r>
    </w:p>
    <w:p w14:paraId="686665E0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51C0DB7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7A67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E075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285A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688D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9E5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AE3B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01025C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D50D9B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34AD7C6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6A777DD0">
            <w:pPr>
              <w:spacing w:after="0"/>
            </w:pPr>
          </w:p>
        </w:tc>
        <w:tc>
          <w:tcPr>
            <w:tcW w:w="900" w:type="dxa"/>
          </w:tcPr>
          <w:p w14:paraId="3842BED5">
            <w:pPr>
              <w:spacing w:after="0"/>
            </w:pPr>
          </w:p>
        </w:tc>
        <w:tc>
          <w:tcPr>
            <w:tcW w:w="1600" w:type="dxa"/>
          </w:tcPr>
          <w:p w14:paraId="6A8579E5">
            <w:pPr>
              <w:spacing w:after="0"/>
            </w:pPr>
          </w:p>
        </w:tc>
        <w:tc>
          <w:tcPr>
            <w:tcW w:w="1360" w:type="dxa"/>
          </w:tcPr>
          <w:p w14:paraId="00465076">
            <w:pPr>
              <w:spacing w:after="0"/>
            </w:pPr>
          </w:p>
        </w:tc>
      </w:tr>
    </w:tbl>
    <w:p w14:paraId="2D7A6102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715353D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76D0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1566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E93B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0658D0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828FD3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31D607B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41491662">
            <w:pPr>
              <w:spacing w:after="0"/>
            </w:pPr>
          </w:p>
        </w:tc>
      </w:tr>
    </w:tbl>
    <w:p w14:paraId="7003017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4C964B6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FE6E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DE6A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D29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039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F49F45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C77BB0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3A2E67D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41880D9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48220279">
            <w:pPr>
              <w:spacing w:after="0"/>
            </w:pPr>
          </w:p>
        </w:tc>
      </w:tr>
      <w:tr w14:paraId="7DC2C5D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5239DF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records</w:t>
            </w:r>
          </w:p>
        </w:tc>
        <w:tc>
          <w:tcPr>
            <w:tcW w:w="3800" w:type="dxa"/>
          </w:tcPr>
          <w:p w14:paraId="4B7A556E">
            <w:pPr>
              <w:spacing w:after="0"/>
            </w:pPr>
          </w:p>
        </w:tc>
        <w:tc>
          <w:tcPr>
            <w:tcW w:w="1600" w:type="dxa"/>
          </w:tcPr>
          <w:p w14:paraId="0E3C1F8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3B7AC187">
            <w:pPr>
              <w:spacing w:after="0"/>
            </w:pPr>
          </w:p>
        </w:tc>
      </w:tr>
    </w:tbl>
    <w:p w14:paraId="6A90C571">
      <w:pPr>
        <w:spacing w:after="40"/>
      </w:pPr>
    </w:p>
    <w:p w14:paraId="47C095EB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1FB586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D37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"records":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34ED13DB">
      <w:pPr>
        <w:pStyle w:val="5"/>
      </w:pPr>
      <w:r>
        <w:t>保存口语历史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A53FB3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DC15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E01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/speaking/history</w:t>
            </w:r>
          </w:p>
        </w:tc>
      </w:tr>
      <w:tr w14:paraId="13DFC60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D18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C880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1179A38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E53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64C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133AD14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BB70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E114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1EEDFA8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96F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29B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728BFE3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49E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B6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backend\api\routes\speaking.py:348</w:t>
            </w:r>
          </w:p>
        </w:tc>
      </w:tr>
    </w:tbl>
    <w:p w14:paraId="7D49F7E1"/>
    <w:p w14:paraId="0C4FDA68">
      <w:r>
        <w:rPr>
          <w:rFonts w:ascii="微软雅黑" w:hAnsi="微软雅黑" w:eastAsia="微软雅黑"/>
          <w:sz w:val="19"/>
        </w:rPr>
        <w:t>接口描述：保存口语历史。</w:t>
      </w:r>
    </w:p>
    <w:p w14:paraId="39701167">
      <w:r>
        <w:rPr>
          <w:rFonts w:ascii="微软雅黑" w:hAnsi="微软雅黑" w:eastAsia="微软雅黑"/>
          <w:b/>
          <w:sz w:val="19"/>
        </w:rPr>
        <w:t>请求示例：</w:t>
      </w:r>
    </w:p>
    <w:p w14:paraId="1F63C441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0BED5FD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D1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C03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9E6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C0CD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F027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86A9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F94D9A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628E54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5812764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5E4520A0">
            <w:pPr>
              <w:spacing w:after="0"/>
            </w:pPr>
          </w:p>
        </w:tc>
        <w:tc>
          <w:tcPr>
            <w:tcW w:w="900" w:type="dxa"/>
          </w:tcPr>
          <w:p w14:paraId="23F0723F">
            <w:pPr>
              <w:spacing w:after="0"/>
            </w:pPr>
          </w:p>
        </w:tc>
        <w:tc>
          <w:tcPr>
            <w:tcW w:w="1600" w:type="dxa"/>
          </w:tcPr>
          <w:p w14:paraId="24589F04">
            <w:pPr>
              <w:spacing w:after="0"/>
            </w:pPr>
          </w:p>
        </w:tc>
        <w:tc>
          <w:tcPr>
            <w:tcW w:w="1360" w:type="dxa"/>
          </w:tcPr>
          <w:p w14:paraId="1208259D">
            <w:pPr>
              <w:spacing w:after="0"/>
            </w:pPr>
          </w:p>
        </w:tc>
      </w:tr>
    </w:tbl>
    <w:p w14:paraId="32E275B1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2E88A83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D6C8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7CE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651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023B8F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A72195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12A7AA7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6FD22DCB">
            <w:pPr>
              <w:spacing w:after="0"/>
            </w:pPr>
          </w:p>
        </w:tc>
      </w:tr>
    </w:tbl>
    <w:p w14:paraId="60575CCF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C75229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06F6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8B6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7A7B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CD6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549094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62072F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5298F19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6F6A40C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14805B08">
            <w:pPr>
              <w:spacing w:after="0"/>
            </w:pPr>
          </w:p>
        </w:tc>
      </w:tr>
      <w:tr w14:paraId="164FCE2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873D49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id</w:t>
            </w:r>
          </w:p>
        </w:tc>
        <w:tc>
          <w:tcPr>
            <w:tcW w:w="3800" w:type="dxa"/>
          </w:tcPr>
          <w:p w14:paraId="5E29EF92">
            <w:pPr>
              <w:spacing w:after="0"/>
            </w:pPr>
          </w:p>
        </w:tc>
        <w:tc>
          <w:tcPr>
            <w:tcW w:w="1600" w:type="dxa"/>
          </w:tcPr>
          <w:p w14:paraId="565C765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integer</w:t>
            </w:r>
          </w:p>
        </w:tc>
        <w:tc>
          <w:tcPr>
            <w:tcW w:w="1760" w:type="dxa"/>
          </w:tcPr>
          <w:p w14:paraId="1045CCE2">
            <w:pPr>
              <w:spacing w:after="0"/>
            </w:pPr>
          </w:p>
        </w:tc>
      </w:tr>
    </w:tbl>
    <w:p w14:paraId="6477FBC5">
      <w:pPr>
        <w:spacing w:after="40"/>
      </w:pPr>
    </w:p>
    <w:p w14:paraId="73E3CBE4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432B37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F91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"id": 1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18075C7C">
      <w:pPr>
        <w:pStyle w:val="5"/>
      </w:pPr>
      <w:r>
        <w:t>删除口语记录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B38A1A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86C2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8326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/speaking/history/{record_id}</w:t>
            </w:r>
          </w:p>
        </w:tc>
      </w:tr>
      <w:tr w14:paraId="5B6B20C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2C3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2E60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DELETE</w:t>
            </w:r>
          </w:p>
        </w:tc>
      </w:tr>
      <w:tr w14:paraId="6B94324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EFBB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2BBC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1FB7B31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DFA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8122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10D79C6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1C6F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ED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2F65181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392D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337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backend\api\routes\speaking.py:394</w:t>
            </w:r>
          </w:p>
        </w:tc>
      </w:tr>
    </w:tbl>
    <w:p w14:paraId="33774159"/>
    <w:p w14:paraId="7143D20A">
      <w:r>
        <w:rPr>
          <w:rFonts w:ascii="微软雅黑" w:hAnsi="微软雅黑" w:eastAsia="微软雅黑"/>
          <w:sz w:val="19"/>
        </w:rPr>
        <w:t>接口描述：删除口语记录。</w:t>
      </w:r>
    </w:p>
    <w:p w14:paraId="4D2EC258">
      <w:r>
        <w:rPr>
          <w:rFonts w:ascii="微软雅黑" w:hAnsi="微软雅黑" w:eastAsia="微软雅黑"/>
          <w:b/>
          <w:sz w:val="19"/>
        </w:rPr>
        <w:t>请求示例：</w:t>
      </w:r>
    </w:p>
    <w:p w14:paraId="68395935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291E231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E42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8AC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F80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4BA6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E59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3CD3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9D58C4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E6469F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record_id</w:t>
            </w:r>
          </w:p>
        </w:tc>
        <w:tc>
          <w:tcPr>
            <w:tcW w:w="2600" w:type="dxa"/>
          </w:tcPr>
          <w:p w14:paraId="39AEB43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口语记录ID</w:t>
            </w:r>
          </w:p>
        </w:tc>
        <w:tc>
          <w:tcPr>
            <w:tcW w:w="1200" w:type="dxa"/>
          </w:tcPr>
          <w:p w14:paraId="4F22D46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76C532C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66CB7B9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42A00ECB">
            <w:pPr>
              <w:spacing w:after="0"/>
            </w:pPr>
          </w:p>
        </w:tc>
      </w:tr>
    </w:tbl>
    <w:p w14:paraId="1E04B04F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3A95666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83E4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CBB4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E306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EC305D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6E8434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218B55F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67B9E5CB">
            <w:pPr>
              <w:spacing w:after="0"/>
            </w:pPr>
          </w:p>
        </w:tc>
      </w:tr>
    </w:tbl>
    <w:p w14:paraId="1703A59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437FF3D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0BE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D2A5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B07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643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19F04A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EC4CF2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7004086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25F8D92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0116382D">
            <w:pPr>
              <w:spacing w:after="0"/>
            </w:pPr>
          </w:p>
        </w:tc>
      </w:tr>
    </w:tbl>
    <w:p w14:paraId="1D4FD3FC">
      <w:pPr>
        <w:spacing w:after="40"/>
      </w:pPr>
    </w:p>
    <w:p w14:paraId="45FE6DCB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5D497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0A2D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3D019B3C">
      <w:pPr>
        <w:pStyle w:val="5"/>
      </w:pPr>
      <w:r>
        <w:t>获取口语记录详情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CFE872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EB5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A2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/speaking/history/{record_id}</w:t>
            </w:r>
          </w:p>
        </w:tc>
      </w:tr>
      <w:tr w14:paraId="41E88D0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F462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38E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3DECCC1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EC19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CA05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22A1FD6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A76C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9B8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4E60321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4B21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20F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1C12912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49EA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73FA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backend\api\routes\speaking.py:384</w:t>
            </w:r>
          </w:p>
        </w:tc>
      </w:tr>
    </w:tbl>
    <w:p w14:paraId="66A91EC8"/>
    <w:p w14:paraId="5A98D45C">
      <w:r>
        <w:rPr>
          <w:rFonts w:ascii="微软雅黑" w:hAnsi="微软雅黑" w:eastAsia="微软雅黑"/>
          <w:sz w:val="19"/>
        </w:rPr>
        <w:t>接口描述：获取口语记录详情。</w:t>
      </w:r>
    </w:p>
    <w:p w14:paraId="50B5A858">
      <w:r>
        <w:rPr>
          <w:rFonts w:ascii="微软雅黑" w:hAnsi="微软雅黑" w:eastAsia="微软雅黑"/>
          <w:b/>
          <w:sz w:val="19"/>
        </w:rPr>
        <w:t>请求示例：</w:t>
      </w:r>
    </w:p>
    <w:p w14:paraId="6917572A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6F15BB0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C070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CC7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09DA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E96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1BD6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ADDC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5FC185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EF2C39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record_id</w:t>
            </w:r>
          </w:p>
        </w:tc>
        <w:tc>
          <w:tcPr>
            <w:tcW w:w="2600" w:type="dxa"/>
          </w:tcPr>
          <w:p w14:paraId="6275889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口语记录ID</w:t>
            </w:r>
          </w:p>
        </w:tc>
        <w:tc>
          <w:tcPr>
            <w:tcW w:w="1200" w:type="dxa"/>
          </w:tcPr>
          <w:p w14:paraId="36049EF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2093F98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3569643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054E5D35">
            <w:pPr>
              <w:spacing w:after="0"/>
            </w:pPr>
          </w:p>
        </w:tc>
      </w:tr>
    </w:tbl>
    <w:p w14:paraId="74453DE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77CB0CA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1BA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81B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D59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18C5E3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DB0F65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5DB1E20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5432636A">
            <w:pPr>
              <w:spacing w:after="0"/>
            </w:pPr>
          </w:p>
        </w:tc>
      </w:tr>
    </w:tbl>
    <w:p w14:paraId="36FC3C9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4321B9F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425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B59E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1468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C935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82A343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F30793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65390EC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759042B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1DB5DFD8">
            <w:pPr>
              <w:spacing w:after="0"/>
            </w:pPr>
          </w:p>
        </w:tc>
      </w:tr>
      <w:tr w14:paraId="5788067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ADDC50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record</w:t>
            </w:r>
          </w:p>
        </w:tc>
        <w:tc>
          <w:tcPr>
            <w:tcW w:w="3800" w:type="dxa"/>
          </w:tcPr>
          <w:p w14:paraId="1C91060C">
            <w:pPr>
              <w:spacing w:after="0"/>
            </w:pPr>
          </w:p>
        </w:tc>
        <w:tc>
          <w:tcPr>
            <w:tcW w:w="1600" w:type="dxa"/>
          </w:tcPr>
          <w:p w14:paraId="49F5A99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0116CCA3">
            <w:pPr>
              <w:spacing w:after="0"/>
            </w:pPr>
          </w:p>
        </w:tc>
      </w:tr>
    </w:tbl>
    <w:p w14:paraId="11FA037B">
      <w:pPr>
        <w:spacing w:after="40"/>
      </w:pPr>
    </w:p>
    <w:p w14:paraId="0767AA97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DDA5D0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2AE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"record":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42CBA83B">
      <w:pPr>
        <w:pStyle w:val="5"/>
      </w:pPr>
      <w:r>
        <w:t>上传口语音频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E23E7F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AB29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5F2B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/speaking/upload</w:t>
            </w:r>
          </w:p>
        </w:tc>
      </w:tr>
      <w:tr w14:paraId="13F36E4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74B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B64A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4F8CAC1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7656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278B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multipart/form-data</w:t>
            </w:r>
          </w:p>
        </w:tc>
      </w:tr>
      <w:tr w14:paraId="23A8DB7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D49E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A4A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64AF048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D25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FD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785D728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C23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DD2F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backend\api\routes\speaking.py:174</w:t>
            </w:r>
          </w:p>
        </w:tc>
      </w:tr>
    </w:tbl>
    <w:p w14:paraId="24D9C820"/>
    <w:p w14:paraId="4489BD86">
      <w:r>
        <w:rPr>
          <w:rFonts w:ascii="微软雅黑" w:hAnsi="微软雅黑" w:eastAsia="微软雅黑"/>
          <w:sz w:val="19"/>
        </w:rPr>
        <w:t>接口描述：上传口语音频。</w:t>
      </w:r>
    </w:p>
    <w:p w14:paraId="6487BE86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5636BA8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48E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"file": "&lt;binary&gt;",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"sessionId": 1,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"itemId": 1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  <w:tr w14:paraId="114B4EF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E17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3964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D60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F32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C887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1D57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832068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012984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file</w:t>
            </w:r>
          </w:p>
        </w:tc>
        <w:tc>
          <w:tcPr>
            <w:tcW w:w="2600" w:type="dxa"/>
          </w:tcPr>
          <w:p w14:paraId="5E15D7D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上传文件列表</w:t>
            </w:r>
          </w:p>
        </w:tc>
        <w:tc>
          <w:tcPr>
            <w:tcW w:w="1200" w:type="dxa"/>
          </w:tcPr>
          <w:p w14:paraId="3DEC8AD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form-data/file</w:t>
            </w:r>
          </w:p>
        </w:tc>
        <w:tc>
          <w:tcPr>
            <w:tcW w:w="900" w:type="dxa"/>
          </w:tcPr>
          <w:p w14:paraId="0C76E7D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5B2A2C3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file</w:t>
            </w:r>
          </w:p>
        </w:tc>
        <w:tc>
          <w:tcPr>
            <w:tcW w:w="1360" w:type="dxa"/>
          </w:tcPr>
          <w:p w14:paraId="412EAF0A">
            <w:pPr>
              <w:spacing w:after="0"/>
            </w:pPr>
          </w:p>
        </w:tc>
      </w:tr>
      <w:tr w14:paraId="65F4CE2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DABA09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sessionId</w:t>
            </w:r>
          </w:p>
        </w:tc>
        <w:tc>
          <w:tcPr>
            <w:tcW w:w="2600" w:type="dxa"/>
          </w:tcPr>
          <w:p w14:paraId="494AA362">
            <w:pPr>
              <w:spacing w:after="0"/>
            </w:pPr>
          </w:p>
        </w:tc>
        <w:tc>
          <w:tcPr>
            <w:tcW w:w="1200" w:type="dxa"/>
          </w:tcPr>
          <w:p w14:paraId="3FAC9AF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form-data</w:t>
            </w:r>
          </w:p>
        </w:tc>
        <w:tc>
          <w:tcPr>
            <w:tcW w:w="900" w:type="dxa"/>
          </w:tcPr>
          <w:p w14:paraId="4A712FF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667B2CE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5C83930F">
            <w:pPr>
              <w:spacing w:after="0"/>
            </w:pPr>
          </w:p>
        </w:tc>
      </w:tr>
      <w:tr w14:paraId="11E07D0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D4EB99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itemId</w:t>
            </w:r>
          </w:p>
        </w:tc>
        <w:tc>
          <w:tcPr>
            <w:tcW w:w="2600" w:type="dxa"/>
          </w:tcPr>
          <w:p w14:paraId="1E85ECEA">
            <w:pPr>
              <w:spacing w:after="0"/>
            </w:pPr>
          </w:p>
        </w:tc>
        <w:tc>
          <w:tcPr>
            <w:tcW w:w="1200" w:type="dxa"/>
          </w:tcPr>
          <w:p w14:paraId="122BC02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form-data</w:t>
            </w:r>
          </w:p>
        </w:tc>
        <w:tc>
          <w:tcPr>
            <w:tcW w:w="900" w:type="dxa"/>
          </w:tcPr>
          <w:p w14:paraId="2AB555E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72D1BDE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integer</w:t>
            </w:r>
          </w:p>
        </w:tc>
        <w:tc>
          <w:tcPr>
            <w:tcW w:w="1360" w:type="dxa"/>
          </w:tcPr>
          <w:p w14:paraId="013D87B4">
            <w:pPr>
              <w:spacing w:after="0"/>
            </w:pPr>
          </w:p>
        </w:tc>
      </w:tr>
    </w:tbl>
    <w:p w14:paraId="28E4855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65FAA75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D14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96EF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83B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E3E34B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DEF2ED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328CCBE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5F813CFF">
            <w:pPr>
              <w:spacing w:after="0"/>
            </w:pPr>
          </w:p>
        </w:tc>
      </w:tr>
    </w:tbl>
    <w:p w14:paraId="7C7508E7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60676D6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EF7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1A1A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FF9B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DFC6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D03CE0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D427D5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63A0F5A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45F89D5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2E6235C7">
            <w:pPr>
              <w:spacing w:after="0"/>
            </w:pPr>
          </w:p>
        </w:tc>
      </w:tr>
      <w:tr w14:paraId="7AB629C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3226FC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sessionId</w:t>
            </w:r>
          </w:p>
        </w:tc>
        <w:tc>
          <w:tcPr>
            <w:tcW w:w="3800" w:type="dxa"/>
          </w:tcPr>
          <w:p w14:paraId="2C5BBB2B">
            <w:pPr>
              <w:spacing w:after="0"/>
            </w:pPr>
          </w:p>
        </w:tc>
        <w:tc>
          <w:tcPr>
            <w:tcW w:w="1600" w:type="dxa"/>
          </w:tcPr>
          <w:p w14:paraId="167F0F1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5145E50E">
            <w:pPr>
              <w:spacing w:after="0"/>
            </w:pPr>
          </w:p>
        </w:tc>
      </w:tr>
      <w:tr w14:paraId="2EDE3EC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F21945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filename</w:t>
            </w:r>
          </w:p>
        </w:tc>
        <w:tc>
          <w:tcPr>
            <w:tcW w:w="3800" w:type="dxa"/>
          </w:tcPr>
          <w:p w14:paraId="19C41A5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文件名</w:t>
            </w:r>
          </w:p>
        </w:tc>
        <w:tc>
          <w:tcPr>
            <w:tcW w:w="1600" w:type="dxa"/>
          </w:tcPr>
          <w:p w14:paraId="493EE9C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7C79D0F0">
            <w:pPr>
              <w:spacing w:after="0"/>
            </w:pPr>
          </w:p>
        </w:tc>
      </w:tr>
      <w:tr w14:paraId="46A70EB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AFFB9A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staticUrl</w:t>
            </w:r>
          </w:p>
        </w:tc>
        <w:tc>
          <w:tcPr>
            <w:tcW w:w="3800" w:type="dxa"/>
          </w:tcPr>
          <w:p w14:paraId="228A648B">
            <w:pPr>
              <w:spacing w:after="0"/>
            </w:pPr>
          </w:p>
        </w:tc>
        <w:tc>
          <w:tcPr>
            <w:tcW w:w="1600" w:type="dxa"/>
          </w:tcPr>
          <w:p w14:paraId="5AF99D0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794F694">
            <w:pPr>
              <w:spacing w:after="0"/>
            </w:pPr>
          </w:p>
        </w:tc>
      </w:tr>
    </w:tbl>
    <w:p w14:paraId="7EDDAC57">
      <w:pPr>
        <w:spacing w:after="40"/>
      </w:pPr>
    </w:p>
    <w:p w14:paraId="724097CC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2A22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51BC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"sessionId":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"filename":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"staticUrl":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00D8318A">
      <w:pPr>
        <w:pStyle w:val="3"/>
      </w:pPr>
      <w:r>
        <w:t>教学内容服务</w:t>
      </w:r>
    </w:p>
    <w:p w14:paraId="59670B0F">
      <w:r>
        <w:rPr>
          <w:rFonts w:ascii="微软雅黑" w:hAnsi="微软雅黑" w:eastAsia="微软雅黑"/>
          <w:color w:val="595959"/>
          <w:sz w:val="20"/>
        </w:rPr>
        <w:t>教案、课件、试卷和教学视频生成。</w:t>
      </w:r>
    </w:p>
    <w:p w14:paraId="779A5B4E">
      <w:pPr>
        <w:pStyle w:val="4"/>
      </w:pPr>
      <w:r>
        <w:t>教案生成接口</w:t>
      </w:r>
    </w:p>
    <w:p w14:paraId="5DE05277">
      <w:pPr>
        <w:pStyle w:val="5"/>
      </w:pPr>
      <w:r>
        <w:t>生成教案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55B5E3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F52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064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/lesson-plan</w:t>
            </w:r>
          </w:p>
        </w:tc>
      </w:tr>
      <w:tr w14:paraId="6BB8265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431F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D1DD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1A7A8D1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C19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DBCE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5968535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BE77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D10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139FF2B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7E26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3A7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20E69BE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AC9F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B4DF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backend\api\routes\lesson_plan.py:59</w:t>
            </w:r>
          </w:p>
        </w:tc>
      </w:tr>
    </w:tbl>
    <w:p w14:paraId="77B04593"/>
    <w:p w14:paraId="5FE29AF3">
      <w:r>
        <w:rPr>
          <w:rFonts w:ascii="微软雅黑" w:hAnsi="微软雅黑" w:eastAsia="微软雅黑"/>
          <w:sz w:val="19"/>
        </w:rPr>
        <w:t>接口描述：生成教案。</w:t>
      </w:r>
    </w:p>
    <w:p w14:paraId="358D8730">
      <w:r>
        <w:rPr>
          <w:rFonts w:ascii="微软雅黑" w:hAnsi="微软雅黑" w:eastAsia="微软雅黑"/>
          <w:b/>
          <w:sz w:val="19"/>
        </w:rPr>
        <w:t>请求示例：</w:t>
      </w:r>
    </w:p>
    <w:p w14:paraId="2A2B80D4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009FED0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A5FF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33D1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F33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DE39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5B35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3633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957B6B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E1F147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2B480EB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4981FA5E">
            <w:pPr>
              <w:spacing w:after="0"/>
            </w:pPr>
          </w:p>
        </w:tc>
        <w:tc>
          <w:tcPr>
            <w:tcW w:w="900" w:type="dxa"/>
          </w:tcPr>
          <w:p w14:paraId="7B2EE90E">
            <w:pPr>
              <w:spacing w:after="0"/>
            </w:pPr>
          </w:p>
        </w:tc>
        <w:tc>
          <w:tcPr>
            <w:tcW w:w="1600" w:type="dxa"/>
          </w:tcPr>
          <w:p w14:paraId="027243AF">
            <w:pPr>
              <w:spacing w:after="0"/>
            </w:pPr>
          </w:p>
        </w:tc>
        <w:tc>
          <w:tcPr>
            <w:tcW w:w="1360" w:type="dxa"/>
          </w:tcPr>
          <w:p w14:paraId="68A5FBB1">
            <w:pPr>
              <w:spacing w:after="0"/>
            </w:pPr>
          </w:p>
        </w:tc>
      </w:tr>
    </w:tbl>
    <w:p w14:paraId="59D039C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4267874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9B20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5CD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DACF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C4664F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7B08DD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69FBC0C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72EA9D75">
            <w:pPr>
              <w:spacing w:after="0"/>
            </w:pPr>
          </w:p>
        </w:tc>
      </w:tr>
      <w:tr w14:paraId="2E58B40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BED8A9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661A557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2A6C6EFB">
            <w:pPr>
              <w:spacing w:after="0"/>
            </w:pPr>
          </w:p>
        </w:tc>
      </w:tr>
    </w:tbl>
    <w:p w14:paraId="77D36F75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0A5A730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82EB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10A1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2A26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A2F1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17F0FC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88209A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45105E3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51FD2C9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665CC0FF">
            <w:pPr>
              <w:spacing w:after="0"/>
            </w:pPr>
          </w:p>
        </w:tc>
      </w:tr>
      <w:tr w14:paraId="0277F24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73E35F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lessonPlanId</w:t>
            </w:r>
          </w:p>
        </w:tc>
        <w:tc>
          <w:tcPr>
            <w:tcW w:w="3800" w:type="dxa"/>
          </w:tcPr>
          <w:p w14:paraId="6C841228">
            <w:pPr>
              <w:spacing w:after="0"/>
            </w:pPr>
          </w:p>
        </w:tc>
        <w:tc>
          <w:tcPr>
            <w:tcW w:w="1600" w:type="dxa"/>
          </w:tcPr>
          <w:p w14:paraId="515D9AE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integer</w:t>
            </w:r>
          </w:p>
        </w:tc>
        <w:tc>
          <w:tcPr>
            <w:tcW w:w="1760" w:type="dxa"/>
          </w:tcPr>
          <w:p w14:paraId="32D4A1F8">
            <w:pPr>
              <w:spacing w:after="0"/>
            </w:pPr>
          </w:p>
        </w:tc>
      </w:tr>
      <w:tr w14:paraId="5E73EB7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67E478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plan</w:t>
            </w:r>
          </w:p>
        </w:tc>
        <w:tc>
          <w:tcPr>
            <w:tcW w:w="3800" w:type="dxa"/>
          </w:tcPr>
          <w:p w14:paraId="1EBCC1F6">
            <w:pPr>
              <w:spacing w:after="0"/>
            </w:pPr>
          </w:p>
        </w:tc>
        <w:tc>
          <w:tcPr>
            <w:tcW w:w="1600" w:type="dxa"/>
          </w:tcPr>
          <w:p w14:paraId="20818B8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F742749">
            <w:pPr>
              <w:spacing w:after="0"/>
            </w:pPr>
          </w:p>
        </w:tc>
      </w:tr>
      <w:tr w14:paraId="18606F7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F48CF4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meta</w:t>
            </w:r>
          </w:p>
        </w:tc>
        <w:tc>
          <w:tcPr>
            <w:tcW w:w="3800" w:type="dxa"/>
          </w:tcPr>
          <w:p w14:paraId="152B05E1">
            <w:pPr>
              <w:spacing w:after="0"/>
            </w:pPr>
          </w:p>
        </w:tc>
        <w:tc>
          <w:tcPr>
            <w:tcW w:w="1600" w:type="dxa"/>
          </w:tcPr>
          <w:p w14:paraId="007300A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5B26BEA4">
            <w:pPr>
              <w:spacing w:after="0"/>
            </w:pPr>
          </w:p>
        </w:tc>
      </w:tr>
    </w:tbl>
    <w:p w14:paraId="751FE870">
      <w:pPr>
        <w:spacing w:after="40"/>
      </w:pPr>
    </w:p>
    <w:p w14:paraId="7A75399D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915AD9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6BA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"lessonPlanId": 1,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"plan":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"meta":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36B86DD1">
      <w:pPr>
        <w:pStyle w:val="5"/>
      </w:pPr>
      <w:r>
        <w:t>查询教案列表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AC3F9D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6AB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4FFE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/lesson-plans</w:t>
            </w:r>
          </w:p>
        </w:tc>
      </w:tr>
      <w:tr w14:paraId="239FF3E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6AE2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4152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15D4882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B797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EB1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7B121F0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DE9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6B42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056B1B3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9B8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5BF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1A84B6C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46F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A621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backend\api\routes\lesson_plan.py:112</w:t>
            </w:r>
          </w:p>
        </w:tc>
      </w:tr>
    </w:tbl>
    <w:p w14:paraId="66F98665"/>
    <w:p w14:paraId="31FD1719">
      <w:r>
        <w:rPr>
          <w:rFonts w:ascii="微软雅黑" w:hAnsi="微软雅黑" w:eastAsia="微软雅黑"/>
          <w:sz w:val="19"/>
        </w:rPr>
        <w:t>接口描述：查询教案列表。</w:t>
      </w:r>
    </w:p>
    <w:p w14:paraId="3111AF21">
      <w:r>
        <w:rPr>
          <w:rFonts w:ascii="微软雅黑" w:hAnsi="微软雅黑" w:eastAsia="微软雅黑"/>
          <w:b/>
          <w:sz w:val="19"/>
        </w:rPr>
        <w:t>请求示例：</w:t>
      </w:r>
    </w:p>
    <w:p w14:paraId="25A0E410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023852A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C704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3F1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BFA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DE8D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A3F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82B2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ED3803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E0EE5B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750CC5F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5BACA5DE">
            <w:pPr>
              <w:spacing w:after="0"/>
            </w:pPr>
          </w:p>
        </w:tc>
        <w:tc>
          <w:tcPr>
            <w:tcW w:w="900" w:type="dxa"/>
          </w:tcPr>
          <w:p w14:paraId="5C673854">
            <w:pPr>
              <w:spacing w:after="0"/>
            </w:pPr>
          </w:p>
        </w:tc>
        <w:tc>
          <w:tcPr>
            <w:tcW w:w="1600" w:type="dxa"/>
          </w:tcPr>
          <w:p w14:paraId="530C2F12">
            <w:pPr>
              <w:spacing w:after="0"/>
            </w:pPr>
          </w:p>
        </w:tc>
        <w:tc>
          <w:tcPr>
            <w:tcW w:w="1360" w:type="dxa"/>
          </w:tcPr>
          <w:p w14:paraId="4F9BAE05">
            <w:pPr>
              <w:spacing w:after="0"/>
            </w:pPr>
          </w:p>
        </w:tc>
      </w:tr>
    </w:tbl>
    <w:p w14:paraId="788EAD0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512414E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BB6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868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5A57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AD4B66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E0559C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3312D8B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0E7F20AA">
            <w:pPr>
              <w:spacing w:after="0"/>
            </w:pPr>
          </w:p>
        </w:tc>
      </w:tr>
    </w:tbl>
    <w:p w14:paraId="7A260B6D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9B1E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77E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32F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842B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AE51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4FC2E5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A168D3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451E043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3DD4CC4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729B5324">
            <w:pPr>
              <w:spacing w:after="0"/>
            </w:pPr>
          </w:p>
        </w:tc>
      </w:tr>
      <w:tr w14:paraId="49A8338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7A41C2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lessonPlans</w:t>
            </w:r>
          </w:p>
        </w:tc>
        <w:tc>
          <w:tcPr>
            <w:tcW w:w="3800" w:type="dxa"/>
          </w:tcPr>
          <w:p w14:paraId="4B2E3FBB">
            <w:pPr>
              <w:spacing w:after="0"/>
            </w:pPr>
          </w:p>
        </w:tc>
        <w:tc>
          <w:tcPr>
            <w:tcW w:w="1600" w:type="dxa"/>
          </w:tcPr>
          <w:p w14:paraId="7A60AEC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FD2D47E">
            <w:pPr>
              <w:spacing w:after="0"/>
            </w:pPr>
          </w:p>
        </w:tc>
      </w:tr>
    </w:tbl>
    <w:p w14:paraId="25320ECC">
      <w:pPr>
        <w:spacing w:after="40"/>
      </w:pPr>
    </w:p>
    <w:p w14:paraId="54B223BB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044ED50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9961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"lessonPlans":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056367B4">
      <w:pPr>
        <w:pStyle w:val="5"/>
      </w:pPr>
      <w:r>
        <w:t>删除教案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DDC6FC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346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DF44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/lesson-plans/{lesson_plan_id}</w:t>
            </w:r>
          </w:p>
        </w:tc>
      </w:tr>
      <w:tr w14:paraId="503B263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4F37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9661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DELETE</w:t>
            </w:r>
          </w:p>
        </w:tc>
      </w:tr>
      <w:tr w14:paraId="24F18D3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1178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D28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1FC2FA3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4798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CFF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7FE5C6F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A04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1B11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3288B07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30E8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ABB9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backend\api\routes\lesson_plan.py:131</w:t>
            </w:r>
          </w:p>
        </w:tc>
      </w:tr>
    </w:tbl>
    <w:p w14:paraId="25967036"/>
    <w:p w14:paraId="65598215">
      <w:r>
        <w:rPr>
          <w:rFonts w:ascii="微软雅黑" w:hAnsi="微软雅黑" w:eastAsia="微软雅黑"/>
          <w:sz w:val="19"/>
        </w:rPr>
        <w:t>接口描述：删除教案。</w:t>
      </w:r>
    </w:p>
    <w:p w14:paraId="69435CB4">
      <w:r>
        <w:rPr>
          <w:rFonts w:ascii="微软雅黑" w:hAnsi="微软雅黑" w:eastAsia="微软雅黑"/>
          <w:b/>
          <w:sz w:val="19"/>
        </w:rPr>
        <w:t>请求示例：</w:t>
      </w:r>
    </w:p>
    <w:p w14:paraId="343D00A5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7B34449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321C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5DCA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7464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6C7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BFC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CFE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64F374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CDEC2C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lesson_plan_id</w:t>
            </w:r>
          </w:p>
        </w:tc>
        <w:tc>
          <w:tcPr>
            <w:tcW w:w="2600" w:type="dxa"/>
          </w:tcPr>
          <w:p w14:paraId="736DB56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教案ID</w:t>
            </w:r>
          </w:p>
        </w:tc>
        <w:tc>
          <w:tcPr>
            <w:tcW w:w="1200" w:type="dxa"/>
          </w:tcPr>
          <w:p w14:paraId="58A59F0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3FF15C7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50ECB34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791A6EFB">
            <w:pPr>
              <w:spacing w:after="0"/>
            </w:pPr>
          </w:p>
        </w:tc>
      </w:tr>
    </w:tbl>
    <w:p w14:paraId="78F4AC9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71A0C1A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040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6AD9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32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6C18C9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6DA972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08F083F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32500757">
            <w:pPr>
              <w:spacing w:after="0"/>
            </w:pPr>
          </w:p>
        </w:tc>
      </w:tr>
    </w:tbl>
    <w:p w14:paraId="1EDEF734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CDDA94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B4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027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8AA0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C383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03A5E7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C71700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700EEBB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1D47E7E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4124BA95">
            <w:pPr>
              <w:spacing w:after="0"/>
            </w:pPr>
          </w:p>
        </w:tc>
      </w:tr>
    </w:tbl>
    <w:p w14:paraId="4861E382">
      <w:pPr>
        <w:spacing w:after="40"/>
      </w:pPr>
    </w:p>
    <w:p w14:paraId="79F43D6F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D94AC7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642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158A1033">
      <w:pPr>
        <w:pStyle w:val="5"/>
      </w:pPr>
      <w:r>
        <w:t>获取教案详情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73F8611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3067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53A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/lesson-plans/{lesson_plan_id}</w:t>
            </w:r>
          </w:p>
        </w:tc>
      </w:tr>
      <w:tr w14:paraId="2576448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D85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792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6DB87B4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E1E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F95A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675CC8B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3BB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4F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527371D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1DB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81F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362B50D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E616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FDE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backend\api\routes\lesson_plan.py:119</w:t>
            </w:r>
          </w:p>
        </w:tc>
      </w:tr>
    </w:tbl>
    <w:p w14:paraId="7F742823"/>
    <w:p w14:paraId="34E2397C">
      <w:r>
        <w:rPr>
          <w:rFonts w:ascii="微软雅黑" w:hAnsi="微软雅黑" w:eastAsia="微软雅黑"/>
          <w:sz w:val="19"/>
        </w:rPr>
        <w:t>接口描述：获取教案详情。</w:t>
      </w:r>
    </w:p>
    <w:p w14:paraId="23C4A48E">
      <w:r>
        <w:rPr>
          <w:rFonts w:ascii="微软雅黑" w:hAnsi="微软雅黑" w:eastAsia="微软雅黑"/>
          <w:b/>
          <w:sz w:val="19"/>
        </w:rPr>
        <w:t>请求示例：</w:t>
      </w:r>
    </w:p>
    <w:p w14:paraId="1E1C7950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8E6CE6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36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0530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0FA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FEEE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CE7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09B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1B3249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319AA1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lesson_plan_id</w:t>
            </w:r>
          </w:p>
        </w:tc>
        <w:tc>
          <w:tcPr>
            <w:tcW w:w="2600" w:type="dxa"/>
          </w:tcPr>
          <w:p w14:paraId="60C1BC4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教案ID</w:t>
            </w:r>
          </w:p>
        </w:tc>
        <w:tc>
          <w:tcPr>
            <w:tcW w:w="1200" w:type="dxa"/>
          </w:tcPr>
          <w:p w14:paraId="794D213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27D2159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454F073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0521A9A5">
            <w:pPr>
              <w:spacing w:after="0"/>
            </w:pPr>
          </w:p>
        </w:tc>
      </w:tr>
    </w:tbl>
    <w:p w14:paraId="11AE282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44C0399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6B0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0FB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AB7C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41BA68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CA1E47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1E7D943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6A25B995">
            <w:pPr>
              <w:spacing w:after="0"/>
            </w:pPr>
          </w:p>
        </w:tc>
      </w:tr>
    </w:tbl>
    <w:p w14:paraId="3EC0A3E5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4D592B9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FEC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6DB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FD3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453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2C579D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096E55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4A8AAE7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628AFDE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4E6191FB">
            <w:pPr>
              <w:spacing w:after="0"/>
            </w:pPr>
          </w:p>
        </w:tc>
      </w:tr>
      <w:tr w14:paraId="3F9F275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23F564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meta</w:t>
            </w:r>
          </w:p>
        </w:tc>
        <w:tc>
          <w:tcPr>
            <w:tcW w:w="3800" w:type="dxa"/>
          </w:tcPr>
          <w:p w14:paraId="245B24C9">
            <w:pPr>
              <w:spacing w:after="0"/>
            </w:pPr>
          </w:p>
        </w:tc>
        <w:tc>
          <w:tcPr>
            <w:tcW w:w="1600" w:type="dxa"/>
          </w:tcPr>
          <w:p w14:paraId="07DD8C2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72FB7259">
            <w:pPr>
              <w:spacing w:after="0"/>
            </w:pPr>
          </w:p>
        </w:tc>
      </w:tr>
      <w:tr w14:paraId="5A2B92F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3CF0DD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plan</w:t>
            </w:r>
          </w:p>
        </w:tc>
        <w:tc>
          <w:tcPr>
            <w:tcW w:w="3800" w:type="dxa"/>
          </w:tcPr>
          <w:p w14:paraId="606AA3D6">
            <w:pPr>
              <w:spacing w:after="0"/>
            </w:pPr>
          </w:p>
        </w:tc>
        <w:tc>
          <w:tcPr>
            <w:tcW w:w="1600" w:type="dxa"/>
          </w:tcPr>
          <w:p w14:paraId="0F5796B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47AFF12C">
            <w:pPr>
              <w:spacing w:after="0"/>
            </w:pPr>
          </w:p>
        </w:tc>
      </w:tr>
    </w:tbl>
    <w:p w14:paraId="3C7B0E16">
      <w:pPr>
        <w:spacing w:after="40"/>
      </w:pPr>
    </w:p>
    <w:p w14:paraId="3227B6F8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D09BCB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D7E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"meta":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"plan":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60D4E67A">
      <w:pPr>
        <w:pStyle w:val="5"/>
      </w:pPr>
      <w:r>
        <w:t>导出教案PDF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B2FF4E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70AF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AD88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/lesson-plans/{lesson_plan_id}/pdf</w:t>
            </w:r>
          </w:p>
        </w:tc>
      </w:tr>
      <w:tr w14:paraId="4E65455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0E63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6AEC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115327D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BCB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4779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06080FA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EE8B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E8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application/pdf</w:t>
            </w:r>
          </w:p>
        </w:tc>
      </w:tr>
      <w:tr w14:paraId="491790D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A33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71B4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2BE3861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D8EC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5712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backend\api\routes\lesson_plan.py:303</w:t>
            </w:r>
          </w:p>
        </w:tc>
      </w:tr>
    </w:tbl>
    <w:p w14:paraId="34DF9DD5"/>
    <w:p w14:paraId="476064EC">
      <w:r>
        <w:rPr>
          <w:rFonts w:ascii="微软雅黑" w:hAnsi="微软雅黑" w:eastAsia="微软雅黑"/>
          <w:sz w:val="19"/>
        </w:rPr>
        <w:t>接口描述：导出教案PDF。</w:t>
      </w:r>
    </w:p>
    <w:p w14:paraId="0C3BEED0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367432A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8EE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/lesson-plans/{lesson_plan_id}/pdf?token=string</w:t>
            </w:r>
          </w:p>
        </w:tc>
      </w:tr>
      <w:tr w14:paraId="46AE818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114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831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649B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48A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D18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EE1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6A1481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33642A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lesson_plan_id</w:t>
            </w:r>
          </w:p>
        </w:tc>
        <w:tc>
          <w:tcPr>
            <w:tcW w:w="2600" w:type="dxa"/>
          </w:tcPr>
          <w:p w14:paraId="51BFF9F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教案ID</w:t>
            </w:r>
          </w:p>
        </w:tc>
        <w:tc>
          <w:tcPr>
            <w:tcW w:w="1200" w:type="dxa"/>
          </w:tcPr>
          <w:p w14:paraId="4802F7B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157C152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3781FB8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1B479019">
            <w:pPr>
              <w:spacing w:after="0"/>
            </w:pPr>
          </w:p>
        </w:tc>
      </w:tr>
      <w:tr w14:paraId="6D0A69D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DCA952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token</w:t>
            </w:r>
          </w:p>
        </w:tc>
        <w:tc>
          <w:tcPr>
            <w:tcW w:w="2600" w:type="dxa"/>
          </w:tcPr>
          <w:p w14:paraId="4A08EB4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登录会话令牌</w:t>
            </w:r>
          </w:p>
        </w:tc>
        <w:tc>
          <w:tcPr>
            <w:tcW w:w="1200" w:type="dxa"/>
          </w:tcPr>
          <w:p w14:paraId="3981CF3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query</w:t>
            </w:r>
          </w:p>
        </w:tc>
        <w:tc>
          <w:tcPr>
            <w:tcW w:w="900" w:type="dxa"/>
          </w:tcPr>
          <w:p w14:paraId="55B0E16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015B2F5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43F726C8">
            <w:pPr>
              <w:spacing w:after="0"/>
            </w:pPr>
          </w:p>
        </w:tc>
      </w:tr>
    </w:tbl>
    <w:p w14:paraId="6F8FEE81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4F3D6F5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1C1D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72E7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081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CB19EF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96E270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1208389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19E5C38A">
            <w:pPr>
              <w:spacing w:after="0"/>
            </w:pPr>
          </w:p>
        </w:tc>
      </w:tr>
    </w:tbl>
    <w:p w14:paraId="03450B2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5607584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6CB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F4B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47A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7E9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122C5A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0929AD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data</w:t>
            </w:r>
          </w:p>
        </w:tc>
        <w:tc>
          <w:tcPr>
            <w:tcW w:w="3800" w:type="dxa"/>
          </w:tcPr>
          <w:p w14:paraId="56256EF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响应内容</w:t>
            </w:r>
          </w:p>
        </w:tc>
        <w:tc>
          <w:tcPr>
            <w:tcW w:w="1600" w:type="dxa"/>
          </w:tcPr>
          <w:p w14:paraId="20CC4AE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751BB313">
            <w:pPr>
              <w:spacing w:after="0"/>
            </w:pPr>
          </w:p>
        </w:tc>
      </w:tr>
    </w:tbl>
    <w:p w14:paraId="37C4CADE">
      <w:pPr>
        <w:spacing w:after="40"/>
      </w:pPr>
    </w:p>
    <w:p w14:paraId="02B78290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2E654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7C1D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&lt;application/pdf binary&gt;</w:t>
            </w:r>
          </w:p>
        </w:tc>
      </w:tr>
    </w:tbl>
    <w:p w14:paraId="598BB4C5">
      <w:pPr>
        <w:pStyle w:val="4"/>
      </w:pPr>
      <w:r>
        <w:t>试卷生成接口</w:t>
      </w:r>
    </w:p>
    <w:p w14:paraId="503D9A16">
      <w:pPr>
        <w:pStyle w:val="5"/>
      </w:pPr>
      <w:r>
        <w:t>生成试卷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E20A70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132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4A86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/paper</w:t>
            </w:r>
          </w:p>
        </w:tc>
      </w:tr>
      <w:tr w14:paraId="25907DD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60EE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400B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4223D95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9B0A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5A7C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5C14A21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586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138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6171044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2D8F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DE69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48EA0E8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BEA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E1D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backend\api\routes\paper.py:185</w:t>
            </w:r>
          </w:p>
        </w:tc>
      </w:tr>
    </w:tbl>
    <w:p w14:paraId="3F34AA03"/>
    <w:p w14:paraId="3561DAEA">
      <w:r>
        <w:rPr>
          <w:rFonts w:ascii="微软雅黑" w:hAnsi="微软雅黑" w:eastAsia="微软雅黑"/>
          <w:sz w:val="19"/>
        </w:rPr>
        <w:t>接口描述：生成试卷。</w:t>
      </w:r>
    </w:p>
    <w:p w14:paraId="2BC99B58">
      <w:r>
        <w:rPr>
          <w:rFonts w:ascii="微软雅黑" w:hAnsi="微软雅黑" w:eastAsia="微软雅黑"/>
          <w:b/>
          <w:sz w:val="19"/>
        </w:rPr>
        <w:t>请求示例：</w:t>
      </w:r>
    </w:p>
    <w:p w14:paraId="2DEC272A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76C053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70AB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7155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6FF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11E4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848C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77F9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086F4E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952DF9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05FFBB6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506413DA">
            <w:pPr>
              <w:spacing w:after="0"/>
            </w:pPr>
          </w:p>
        </w:tc>
        <w:tc>
          <w:tcPr>
            <w:tcW w:w="900" w:type="dxa"/>
          </w:tcPr>
          <w:p w14:paraId="1D356966">
            <w:pPr>
              <w:spacing w:after="0"/>
            </w:pPr>
          </w:p>
        </w:tc>
        <w:tc>
          <w:tcPr>
            <w:tcW w:w="1600" w:type="dxa"/>
          </w:tcPr>
          <w:p w14:paraId="6D059441">
            <w:pPr>
              <w:spacing w:after="0"/>
            </w:pPr>
          </w:p>
        </w:tc>
        <w:tc>
          <w:tcPr>
            <w:tcW w:w="1360" w:type="dxa"/>
          </w:tcPr>
          <w:p w14:paraId="2629CD45">
            <w:pPr>
              <w:spacing w:after="0"/>
            </w:pPr>
          </w:p>
        </w:tc>
      </w:tr>
    </w:tbl>
    <w:p w14:paraId="45E1120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0A16F9B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49D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7474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ED1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72A273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48B60B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202</w:t>
            </w:r>
          </w:p>
        </w:tc>
        <w:tc>
          <w:tcPr>
            <w:tcW w:w="5000" w:type="dxa"/>
          </w:tcPr>
          <w:p w14:paraId="7198513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Accepted，任务已创建</w:t>
            </w:r>
          </w:p>
        </w:tc>
        <w:tc>
          <w:tcPr>
            <w:tcW w:w="2960" w:type="dxa"/>
          </w:tcPr>
          <w:p w14:paraId="5EFC672A">
            <w:pPr>
              <w:spacing w:after="0"/>
            </w:pPr>
          </w:p>
        </w:tc>
      </w:tr>
      <w:tr w14:paraId="216E373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C34641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5A1885F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75C2D07C">
            <w:pPr>
              <w:spacing w:after="0"/>
            </w:pPr>
          </w:p>
        </w:tc>
      </w:tr>
      <w:tr w14:paraId="37551FD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79A2DE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7EF9231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2051720B">
            <w:pPr>
              <w:spacing w:after="0"/>
            </w:pPr>
          </w:p>
        </w:tc>
      </w:tr>
    </w:tbl>
    <w:p w14:paraId="7132143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405D2BC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BAE5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1D8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4104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8D5D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5B3F66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01F9A0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73D400E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05DCE5C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7A534E10">
            <w:pPr>
              <w:spacing w:after="0"/>
            </w:pPr>
          </w:p>
        </w:tc>
      </w:tr>
      <w:tr w14:paraId="6089615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AC2084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paperId</w:t>
            </w:r>
          </w:p>
        </w:tc>
        <w:tc>
          <w:tcPr>
            <w:tcW w:w="3800" w:type="dxa"/>
          </w:tcPr>
          <w:p w14:paraId="71E82501">
            <w:pPr>
              <w:spacing w:after="0"/>
            </w:pPr>
          </w:p>
        </w:tc>
        <w:tc>
          <w:tcPr>
            <w:tcW w:w="1600" w:type="dxa"/>
          </w:tcPr>
          <w:p w14:paraId="6319900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integer</w:t>
            </w:r>
          </w:p>
        </w:tc>
        <w:tc>
          <w:tcPr>
            <w:tcW w:w="1760" w:type="dxa"/>
          </w:tcPr>
          <w:p w14:paraId="6EBF44FC">
            <w:pPr>
              <w:spacing w:after="0"/>
            </w:pPr>
          </w:p>
        </w:tc>
      </w:tr>
      <w:tr w14:paraId="6EEE08A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E56392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stream</w:t>
            </w:r>
          </w:p>
        </w:tc>
        <w:tc>
          <w:tcPr>
            <w:tcW w:w="3800" w:type="dxa"/>
          </w:tcPr>
          <w:p w14:paraId="79438B1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WebSocket流地址</w:t>
            </w:r>
          </w:p>
        </w:tc>
        <w:tc>
          <w:tcPr>
            <w:tcW w:w="1600" w:type="dxa"/>
          </w:tcPr>
          <w:p w14:paraId="68EBCE7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C130B72">
            <w:pPr>
              <w:spacing w:after="0"/>
            </w:pPr>
          </w:p>
        </w:tc>
      </w:tr>
      <w:tr w14:paraId="73F2088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6D8889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events</w:t>
            </w:r>
          </w:p>
        </w:tc>
        <w:tc>
          <w:tcPr>
            <w:tcW w:w="3800" w:type="dxa"/>
          </w:tcPr>
          <w:p w14:paraId="3EB4DF6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SSE事件地址</w:t>
            </w:r>
          </w:p>
        </w:tc>
        <w:tc>
          <w:tcPr>
            <w:tcW w:w="1600" w:type="dxa"/>
          </w:tcPr>
          <w:p w14:paraId="16EA0A7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5EE4FD86">
            <w:pPr>
              <w:spacing w:after="0"/>
            </w:pPr>
          </w:p>
        </w:tc>
      </w:tr>
    </w:tbl>
    <w:p w14:paraId="23D931DB">
      <w:pPr>
        <w:spacing w:after="40"/>
      </w:pPr>
    </w:p>
    <w:p w14:paraId="1B2A2075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F477DE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7C0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"paperId": 1,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"stream":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"events":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4B1CFEF6">
      <w:pPr>
        <w:pStyle w:val="5"/>
      </w:pPr>
      <w:r>
        <w:t>查询试卷列表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701FC4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FC4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54D4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/papers</w:t>
            </w:r>
          </w:p>
        </w:tc>
      </w:tr>
      <w:tr w14:paraId="142A8E9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C915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39AD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40ADF71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472A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B32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0E56B60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53F4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8F0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7CA9F97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5B53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1112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086BC8F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D88B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97E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backend\api\routes\paper.py:288</w:t>
            </w:r>
          </w:p>
        </w:tc>
      </w:tr>
    </w:tbl>
    <w:p w14:paraId="78CF82C7"/>
    <w:p w14:paraId="6AE9CB1B">
      <w:r>
        <w:rPr>
          <w:rFonts w:ascii="微软雅黑" w:hAnsi="微软雅黑" w:eastAsia="微软雅黑"/>
          <w:sz w:val="19"/>
        </w:rPr>
        <w:t>接口描述：查询试卷列表。</w:t>
      </w:r>
    </w:p>
    <w:p w14:paraId="348B1F53">
      <w:r>
        <w:rPr>
          <w:rFonts w:ascii="微软雅黑" w:hAnsi="微软雅黑" w:eastAsia="微软雅黑"/>
          <w:b/>
          <w:sz w:val="19"/>
        </w:rPr>
        <w:t>请求示例：</w:t>
      </w:r>
    </w:p>
    <w:p w14:paraId="49578D82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0AA18B2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B01F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B75D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668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969E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4C9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DD1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F1BAA0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C5986E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62D2622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03D7CEB4">
            <w:pPr>
              <w:spacing w:after="0"/>
            </w:pPr>
          </w:p>
        </w:tc>
        <w:tc>
          <w:tcPr>
            <w:tcW w:w="900" w:type="dxa"/>
          </w:tcPr>
          <w:p w14:paraId="593E46B5">
            <w:pPr>
              <w:spacing w:after="0"/>
            </w:pPr>
          </w:p>
        </w:tc>
        <w:tc>
          <w:tcPr>
            <w:tcW w:w="1600" w:type="dxa"/>
          </w:tcPr>
          <w:p w14:paraId="3DDDF402">
            <w:pPr>
              <w:spacing w:after="0"/>
            </w:pPr>
          </w:p>
        </w:tc>
        <w:tc>
          <w:tcPr>
            <w:tcW w:w="1360" w:type="dxa"/>
          </w:tcPr>
          <w:p w14:paraId="18DDC1AE">
            <w:pPr>
              <w:spacing w:after="0"/>
            </w:pPr>
          </w:p>
        </w:tc>
      </w:tr>
    </w:tbl>
    <w:p w14:paraId="40D182A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3E40286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F4F7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F44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DB4E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2FA431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B32A38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7BF0AF7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6A1B2FBA">
            <w:pPr>
              <w:spacing w:after="0"/>
            </w:pPr>
          </w:p>
        </w:tc>
      </w:tr>
    </w:tbl>
    <w:p w14:paraId="76E774F2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3F40AFF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FDB1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D1B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E614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C6C9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851BFE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8231A5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4AC242E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71BDC43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6263CD2A">
            <w:pPr>
              <w:spacing w:after="0"/>
            </w:pPr>
          </w:p>
        </w:tc>
      </w:tr>
      <w:tr w14:paraId="7C2E0F8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6A401E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papers</w:t>
            </w:r>
          </w:p>
        </w:tc>
        <w:tc>
          <w:tcPr>
            <w:tcW w:w="3800" w:type="dxa"/>
          </w:tcPr>
          <w:p w14:paraId="734E0DE4">
            <w:pPr>
              <w:spacing w:after="0"/>
            </w:pPr>
          </w:p>
        </w:tc>
        <w:tc>
          <w:tcPr>
            <w:tcW w:w="1600" w:type="dxa"/>
          </w:tcPr>
          <w:p w14:paraId="601C2F7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74C509D">
            <w:pPr>
              <w:spacing w:after="0"/>
            </w:pPr>
          </w:p>
        </w:tc>
      </w:tr>
    </w:tbl>
    <w:p w14:paraId="4DBE617F">
      <w:pPr>
        <w:spacing w:after="40"/>
      </w:pPr>
    </w:p>
    <w:p w14:paraId="2232B9EB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04DFF80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BC91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"papers":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4F52EE62">
      <w:pPr>
        <w:pStyle w:val="5"/>
      </w:pPr>
      <w:r>
        <w:t>删除试卷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022C76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1C1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BB54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/papers/{paper_id}</w:t>
            </w:r>
          </w:p>
        </w:tc>
      </w:tr>
      <w:tr w14:paraId="47298B7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0A24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D181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DELETE</w:t>
            </w:r>
          </w:p>
        </w:tc>
      </w:tr>
      <w:tr w14:paraId="1F57B5A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D09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57C6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1A7C71B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762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773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1A17FF3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4A78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3B0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6F4B499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5F53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0B9D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backend\api\routes\paper.py:310</w:t>
            </w:r>
          </w:p>
        </w:tc>
      </w:tr>
    </w:tbl>
    <w:p w14:paraId="3FB0CC29"/>
    <w:p w14:paraId="1F50A9C1">
      <w:r>
        <w:rPr>
          <w:rFonts w:ascii="微软雅黑" w:hAnsi="微软雅黑" w:eastAsia="微软雅黑"/>
          <w:sz w:val="19"/>
        </w:rPr>
        <w:t>接口描述：删除试卷。</w:t>
      </w:r>
    </w:p>
    <w:p w14:paraId="3231A312">
      <w:r>
        <w:rPr>
          <w:rFonts w:ascii="微软雅黑" w:hAnsi="微软雅黑" w:eastAsia="微软雅黑"/>
          <w:b/>
          <w:sz w:val="19"/>
        </w:rPr>
        <w:t>请求示例：</w:t>
      </w:r>
    </w:p>
    <w:p w14:paraId="180ED4AB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19A4F5C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934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359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55B3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A50F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80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348C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DE8126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6BF7E8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paper_id</w:t>
            </w:r>
          </w:p>
        </w:tc>
        <w:tc>
          <w:tcPr>
            <w:tcW w:w="2600" w:type="dxa"/>
          </w:tcPr>
          <w:p w14:paraId="488352E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试卷ID</w:t>
            </w:r>
          </w:p>
        </w:tc>
        <w:tc>
          <w:tcPr>
            <w:tcW w:w="1200" w:type="dxa"/>
          </w:tcPr>
          <w:p w14:paraId="6799E93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52CF87D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5F655AC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38DB3461">
            <w:pPr>
              <w:spacing w:after="0"/>
            </w:pPr>
          </w:p>
        </w:tc>
      </w:tr>
    </w:tbl>
    <w:p w14:paraId="2A7CF5B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3E7B06E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54C3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FD9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7108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D38D9F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1183F7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6A997A3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663A089D">
            <w:pPr>
              <w:spacing w:after="0"/>
            </w:pPr>
          </w:p>
        </w:tc>
      </w:tr>
      <w:tr w14:paraId="05B01F8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B0609B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1E0792F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3FC7CA7A">
            <w:pPr>
              <w:spacing w:after="0"/>
            </w:pPr>
          </w:p>
        </w:tc>
      </w:tr>
    </w:tbl>
    <w:p w14:paraId="01D9BA24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687961B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6A6C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08C4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BA09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8572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132707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BDA825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16F1D1C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098F904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0A55997D">
            <w:pPr>
              <w:spacing w:after="0"/>
            </w:pPr>
          </w:p>
        </w:tc>
      </w:tr>
    </w:tbl>
    <w:p w14:paraId="634D3202">
      <w:pPr>
        <w:spacing w:after="40"/>
      </w:pPr>
    </w:p>
    <w:p w14:paraId="263765DF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82ACE7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D44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5B941812">
      <w:pPr>
        <w:pStyle w:val="5"/>
      </w:pPr>
      <w:r>
        <w:t>获取试卷详情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B5CD1B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384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4AD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/papers/{paper_id}</w:t>
            </w:r>
          </w:p>
        </w:tc>
      </w:tr>
      <w:tr w14:paraId="4B96C28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72A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14C8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5D348B9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5CF2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8269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627F2D4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686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A930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689920A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55DC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1EE0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2E82856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199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ACB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backend\api\routes\paper.py:298</w:t>
            </w:r>
          </w:p>
        </w:tc>
      </w:tr>
    </w:tbl>
    <w:p w14:paraId="1CC4B7A2"/>
    <w:p w14:paraId="6CDEEB2C">
      <w:r>
        <w:rPr>
          <w:rFonts w:ascii="微软雅黑" w:hAnsi="微软雅黑" w:eastAsia="微软雅黑"/>
          <w:sz w:val="19"/>
        </w:rPr>
        <w:t>接口描述：获取试卷详情。</w:t>
      </w:r>
    </w:p>
    <w:p w14:paraId="137D4678">
      <w:r>
        <w:rPr>
          <w:rFonts w:ascii="微软雅黑" w:hAnsi="微软雅黑" w:eastAsia="微软雅黑"/>
          <w:b/>
          <w:sz w:val="19"/>
        </w:rPr>
        <w:t>请求示例：</w:t>
      </w:r>
    </w:p>
    <w:p w14:paraId="6C4CEF6A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1465B12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2BB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552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45B8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779A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6D58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B9C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B6A1B1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93876B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paper_id</w:t>
            </w:r>
          </w:p>
        </w:tc>
        <w:tc>
          <w:tcPr>
            <w:tcW w:w="2600" w:type="dxa"/>
          </w:tcPr>
          <w:p w14:paraId="216507A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试卷ID</w:t>
            </w:r>
          </w:p>
        </w:tc>
        <w:tc>
          <w:tcPr>
            <w:tcW w:w="1200" w:type="dxa"/>
          </w:tcPr>
          <w:p w14:paraId="74141D3B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26F04D5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1438360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741FCE0F">
            <w:pPr>
              <w:spacing w:after="0"/>
            </w:pPr>
          </w:p>
        </w:tc>
      </w:tr>
    </w:tbl>
    <w:p w14:paraId="24F55E2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55E25C9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3DCE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2CDD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61E0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2B610E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C16CFA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14AE1E5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61F242AD">
            <w:pPr>
              <w:spacing w:after="0"/>
            </w:pPr>
          </w:p>
        </w:tc>
      </w:tr>
      <w:tr w14:paraId="5B58B12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52A8E5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6FEC216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097A1B42">
            <w:pPr>
              <w:spacing w:after="0"/>
            </w:pPr>
          </w:p>
        </w:tc>
      </w:tr>
    </w:tbl>
    <w:p w14:paraId="0789896B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8426E9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CBA8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3E8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018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B78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78C8B0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56BA95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0D7DE34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08CF2AA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2650FCA5">
            <w:pPr>
              <w:spacing w:after="0"/>
            </w:pPr>
          </w:p>
        </w:tc>
      </w:tr>
      <w:tr w14:paraId="0A40A4C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C6983A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paper</w:t>
            </w:r>
          </w:p>
        </w:tc>
        <w:tc>
          <w:tcPr>
            <w:tcW w:w="3800" w:type="dxa"/>
          </w:tcPr>
          <w:p w14:paraId="10E293B9">
            <w:pPr>
              <w:spacing w:after="0"/>
            </w:pPr>
          </w:p>
        </w:tc>
        <w:tc>
          <w:tcPr>
            <w:tcW w:w="1600" w:type="dxa"/>
          </w:tcPr>
          <w:p w14:paraId="3835B3C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47F33E51">
            <w:pPr>
              <w:spacing w:after="0"/>
            </w:pPr>
          </w:p>
        </w:tc>
      </w:tr>
      <w:tr w14:paraId="1224E17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75C290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questions</w:t>
            </w:r>
          </w:p>
        </w:tc>
        <w:tc>
          <w:tcPr>
            <w:tcW w:w="3800" w:type="dxa"/>
          </w:tcPr>
          <w:p w14:paraId="37A882BA">
            <w:pPr>
              <w:spacing w:after="0"/>
            </w:pPr>
          </w:p>
        </w:tc>
        <w:tc>
          <w:tcPr>
            <w:tcW w:w="1600" w:type="dxa"/>
          </w:tcPr>
          <w:p w14:paraId="4759D03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5FE6E478">
            <w:pPr>
              <w:spacing w:after="0"/>
            </w:pPr>
          </w:p>
        </w:tc>
      </w:tr>
    </w:tbl>
    <w:p w14:paraId="73A05CF7">
      <w:pPr>
        <w:spacing w:after="40"/>
      </w:pPr>
    </w:p>
    <w:p w14:paraId="60FB1B10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2627E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45B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"paper":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"questions":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26137270">
      <w:pPr>
        <w:pStyle w:val="5"/>
      </w:pPr>
      <w:r>
        <w:t>导出试卷PDF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74E74D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6544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0B19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/papers/{paper_id}/pdf</w:t>
            </w:r>
          </w:p>
        </w:tc>
      </w:tr>
      <w:tr w14:paraId="23C5D8E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5EA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184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4BCA97B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0DA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483D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037ED25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DD56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51A3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application/pdf</w:t>
            </w:r>
          </w:p>
        </w:tc>
      </w:tr>
      <w:tr w14:paraId="65827C2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17C8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1D17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2AE90A3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4F9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470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backend\api\routes\paper.py:409</w:t>
            </w:r>
          </w:p>
        </w:tc>
      </w:tr>
    </w:tbl>
    <w:p w14:paraId="62B6A8C8"/>
    <w:p w14:paraId="468B23BE">
      <w:r>
        <w:rPr>
          <w:rFonts w:ascii="微软雅黑" w:hAnsi="微软雅黑" w:eastAsia="微软雅黑"/>
          <w:sz w:val="19"/>
        </w:rPr>
        <w:t>接口描述：导出试卷PDF。</w:t>
      </w:r>
    </w:p>
    <w:p w14:paraId="17090329">
      <w:r>
        <w:rPr>
          <w:rFonts w:ascii="微软雅黑" w:hAnsi="微软雅黑" w:eastAsia="微软雅黑"/>
          <w:b/>
          <w:sz w:val="19"/>
        </w:rPr>
        <w:t>请求示例：</w:t>
      </w:r>
    </w:p>
    <w:p w14:paraId="0AAE86EE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5111053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A3B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A878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2FC1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609D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E5F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661F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320DF2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7CCC7A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paper_id</w:t>
            </w:r>
          </w:p>
        </w:tc>
        <w:tc>
          <w:tcPr>
            <w:tcW w:w="2600" w:type="dxa"/>
          </w:tcPr>
          <w:p w14:paraId="2B7C678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试卷ID</w:t>
            </w:r>
          </w:p>
        </w:tc>
        <w:tc>
          <w:tcPr>
            <w:tcW w:w="1200" w:type="dxa"/>
          </w:tcPr>
          <w:p w14:paraId="346E295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375701E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3778A11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34CCA882">
            <w:pPr>
              <w:spacing w:after="0"/>
            </w:pPr>
          </w:p>
        </w:tc>
      </w:tr>
    </w:tbl>
    <w:p w14:paraId="28B06A4B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24D623D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F67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1ABD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FB84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375DB2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B98514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17BE2A0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79F8408F">
            <w:pPr>
              <w:spacing w:after="0"/>
            </w:pPr>
          </w:p>
        </w:tc>
      </w:tr>
    </w:tbl>
    <w:p w14:paraId="3132C3A1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AA10A4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296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EF72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8DC6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4AD1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D3E709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CD7214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data</w:t>
            </w:r>
          </w:p>
        </w:tc>
        <w:tc>
          <w:tcPr>
            <w:tcW w:w="3800" w:type="dxa"/>
          </w:tcPr>
          <w:p w14:paraId="260BD2E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响应内容</w:t>
            </w:r>
          </w:p>
        </w:tc>
        <w:tc>
          <w:tcPr>
            <w:tcW w:w="1600" w:type="dxa"/>
          </w:tcPr>
          <w:p w14:paraId="020F44A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0221F103">
            <w:pPr>
              <w:spacing w:after="0"/>
            </w:pPr>
          </w:p>
        </w:tc>
      </w:tr>
    </w:tbl>
    <w:p w14:paraId="7ADC1A34">
      <w:pPr>
        <w:spacing w:after="40"/>
      </w:pPr>
    </w:p>
    <w:p w14:paraId="53274BCA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55E235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006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&lt;application/pdf binary&gt;</w:t>
            </w:r>
          </w:p>
        </w:tc>
      </w:tr>
    </w:tbl>
    <w:p w14:paraId="77164D5B">
      <w:pPr>
        <w:pStyle w:val="5"/>
      </w:pPr>
      <w:r>
        <w:t>订阅试卷生成过程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6AE7B4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19F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1EF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/ws/paper</w:t>
            </w:r>
          </w:p>
        </w:tc>
      </w:tr>
      <w:tr w14:paraId="5A0EF77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7CB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3A2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</w:t>
            </w:r>
          </w:p>
        </w:tc>
      </w:tr>
      <w:tr w14:paraId="2F69DDD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33BE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AA62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WebSocket连接参数</w:t>
            </w:r>
          </w:p>
        </w:tc>
      </w:tr>
      <w:tr w14:paraId="2EE9F75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032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8653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 JSON消息</w:t>
            </w:r>
          </w:p>
        </w:tc>
      </w:tr>
      <w:tr w14:paraId="2B977B2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037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8B2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是</w:t>
            </w:r>
          </w:p>
        </w:tc>
      </w:tr>
      <w:tr w14:paraId="249AC76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C110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49C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backend\api\routes\paper.py:240</w:t>
            </w:r>
          </w:p>
        </w:tc>
      </w:tr>
    </w:tbl>
    <w:p w14:paraId="0CAF51DB"/>
    <w:p w14:paraId="4E8B868B">
      <w:r>
        <w:rPr>
          <w:rFonts w:ascii="微软雅黑" w:hAnsi="微软雅黑" w:eastAsia="微软雅黑"/>
          <w:sz w:val="19"/>
        </w:rPr>
        <w:t>接口描述：订阅试卷生成过程，用于前端实时接收生成状态、增量内容或最终结果。</w:t>
      </w:r>
    </w:p>
    <w:p w14:paraId="11358D1B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0F61985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32B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/ws/paper?token=&lt;BearerToken&gt;</w:t>
            </w:r>
          </w:p>
        </w:tc>
      </w:tr>
      <w:tr w14:paraId="76ED46C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CDEE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259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B1BF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688F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4096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9522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8ED5CB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BAF32A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4606AB7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71BBB20D">
            <w:pPr>
              <w:spacing w:after="0"/>
            </w:pPr>
          </w:p>
        </w:tc>
        <w:tc>
          <w:tcPr>
            <w:tcW w:w="900" w:type="dxa"/>
          </w:tcPr>
          <w:p w14:paraId="2329341C">
            <w:pPr>
              <w:spacing w:after="0"/>
            </w:pPr>
          </w:p>
        </w:tc>
        <w:tc>
          <w:tcPr>
            <w:tcW w:w="1600" w:type="dxa"/>
          </w:tcPr>
          <w:p w14:paraId="7B95FB57">
            <w:pPr>
              <w:spacing w:after="0"/>
            </w:pPr>
          </w:p>
        </w:tc>
        <w:tc>
          <w:tcPr>
            <w:tcW w:w="1360" w:type="dxa"/>
          </w:tcPr>
          <w:p w14:paraId="1019A8EF">
            <w:pPr>
              <w:spacing w:after="0"/>
            </w:pPr>
          </w:p>
        </w:tc>
      </w:tr>
    </w:tbl>
    <w:p w14:paraId="769595C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5A47741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9A8E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3D2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BC5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241192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A0B01C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101</w:t>
            </w:r>
          </w:p>
        </w:tc>
        <w:tc>
          <w:tcPr>
            <w:tcW w:w="5000" w:type="dxa"/>
          </w:tcPr>
          <w:p w14:paraId="1EE4989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Switching Protocols</w:t>
            </w:r>
          </w:p>
        </w:tc>
        <w:tc>
          <w:tcPr>
            <w:tcW w:w="2960" w:type="dxa"/>
          </w:tcPr>
          <w:p w14:paraId="61BB732B">
            <w:pPr>
              <w:spacing w:after="0"/>
            </w:pPr>
          </w:p>
        </w:tc>
      </w:tr>
    </w:tbl>
    <w:p w14:paraId="59426F58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77A0B12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D51E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71E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6D2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4158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9C183F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EC5B48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type</w:t>
            </w:r>
          </w:p>
        </w:tc>
        <w:tc>
          <w:tcPr>
            <w:tcW w:w="3800" w:type="dxa"/>
          </w:tcPr>
          <w:p w14:paraId="3F54671B">
            <w:pPr>
              <w:spacing w:after="0"/>
            </w:pPr>
          </w:p>
        </w:tc>
        <w:tc>
          <w:tcPr>
            <w:tcW w:w="1600" w:type="dxa"/>
          </w:tcPr>
          <w:p w14:paraId="61E358C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043468DA">
            <w:pPr>
              <w:spacing w:after="0"/>
            </w:pPr>
          </w:p>
        </w:tc>
      </w:tr>
      <w:tr w14:paraId="1D1D898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58662B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status</w:t>
            </w:r>
          </w:p>
        </w:tc>
        <w:tc>
          <w:tcPr>
            <w:tcW w:w="3800" w:type="dxa"/>
          </w:tcPr>
          <w:p w14:paraId="6A8CD10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状态</w:t>
            </w:r>
          </w:p>
        </w:tc>
        <w:tc>
          <w:tcPr>
            <w:tcW w:w="1600" w:type="dxa"/>
          </w:tcPr>
          <w:p w14:paraId="38639A7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789BF62">
            <w:pPr>
              <w:spacing w:after="0"/>
            </w:pPr>
          </w:p>
        </w:tc>
      </w:tr>
      <w:tr w14:paraId="155409C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BA5B88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data</w:t>
            </w:r>
          </w:p>
        </w:tc>
        <w:tc>
          <w:tcPr>
            <w:tcW w:w="3800" w:type="dxa"/>
          </w:tcPr>
          <w:p w14:paraId="3B4DD63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业务数据</w:t>
            </w:r>
          </w:p>
        </w:tc>
        <w:tc>
          <w:tcPr>
            <w:tcW w:w="1600" w:type="dxa"/>
          </w:tcPr>
          <w:p w14:paraId="29A2243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object</w:t>
            </w:r>
          </w:p>
        </w:tc>
        <w:tc>
          <w:tcPr>
            <w:tcW w:w="1760" w:type="dxa"/>
          </w:tcPr>
          <w:p w14:paraId="1CACF967">
            <w:pPr>
              <w:spacing w:after="0"/>
            </w:pPr>
          </w:p>
        </w:tc>
      </w:tr>
    </w:tbl>
    <w:p w14:paraId="06DA39E6">
      <w:pPr>
        <w:spacing w:after="40"/>
      </w:pPr>
    </w:p>
    <w:p w14:paraId="73015BF7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D6EDC7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F0E4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"type": "event",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"status": "running",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"data": {}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662A1A06">
      <w:pPr>
        <w:pStyle w:val="4"/>
      </w:pPr>
      <w:r>
        <w:t>课件生成接口</w:t>
      </w:r>
    </w:p>
    <w:p w14:paraId="49415D43">
      <w:pPr>
        <w:pStyle w:val="5"/>
      </w:pPr>
      <w:r>
        <w:t>查询课件列表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8A50CE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52D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4A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/slides</w:t>
            </w:r>
          </w:p>
        </w:tc>
      </w:tr>
      <w:tr w14:paraId="40FDC91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68A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2F3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0AA5BBC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9CFF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D02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5DE80A0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55A3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89A9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1026059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7A6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2FD2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5A280EE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E66A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5299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backend\api\routes\slides.py:193</w:t>
            </w:r>
          </w:p>
        </w:tc>
      </w:tr>
    </w:tbl>
    <w:p w14:paraId="7FC86561"/>
    <w:p w14:paraId="4ED451AB">
      <w:r>
        <w:rPr>
          <w:rFonts w:ascii="微软雅黑" w:hAnsi="微软雅黑" w:eastAsia="微软雅黑"/>
          <w:sz w:val="19"/>
        </w:rPr>
        <w:t>接口描述：查询课件列表。</w:t>
      </w:r>
    </w:p>
    <w:p w14:paraId="4D75184F">
      <w:r>
        <w:rPr>
          <w:rFonts w:ascii="微软雅黑" w:hAnsi="微软雅黑" w:eastAsia="微软雅黑"/>
          <w:b/>
          <w:sz w:val="19"/>
        </w:rPr>
        <w:t>请求示例：</w:t>
      </w:r>
    </w:p>
    <w:p w14:paraId="596E3DC4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171231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222E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BBA0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2A58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F2CD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FCA0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551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C895A4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222AAE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620BDDE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6D1E7F4A">
            <w:pPr>
              <w:spacing w:after="0"/>
            </w:pPr>
          </w:p>
        </w:tc>
        <w:tc>
          <w:tcPr>
            <w:tcW w:w="900" w:type="dxa"/>
          </w:tcPr>
          <w:p w14:paraId="1CA44F78">
            <w:pPr>
              <w:spacing w:after="0"/>
            </w:pPr>
          </w:p>
        </w:tc>
        <w:tc>
          <w:tcPr>
            <w:tcW w:w="1600" w:type="dxa"/>
          </w:tcPr>
          <w:p w14:paraId="5C2A4B65">
            <w:pPr>
              <w:spacing w:after="0"/>
            </w:pPr>
          </w:p>
        </w:tc>
        <w:tc>
          <w:tcPr>
            <w:tcW w:w="1360" w:type="dxa"/>
          </w:tcPr>
          <w:p w14:paraId="62FA2BE7">
            <w:pPr>
              <w:spacing w:after="0"/>
            </w:pPr>
          </w:p>
        </w:tc>
      </w:tr>
    </w:tbl>
    <w:p w14:paraId="2454E452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0B8ADC5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F3B2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45D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008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CE1813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981686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200</w:t>
            </w:r>
          </w:p>
        </w:tc>
        <w:tc>
          <w:tcPr>
            <w:tcW w:w="5000" w:type="dxa"/>
          </w:tcPr>
          <w:p w14:paraId="5B84E63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2960" w:type="dxa"/>
          </w:tcPr>
          <w:p w14:paraId="01CD833E">
            <w:pPr>
              <w:spacing w:after="0"/>
            </w:pPr>
          </w:p>
        </w:tc>
      </w:tr>
    </w:tbl>
    <w:p w14:paraId="420415BB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0656483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1C94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AD10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BE21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D0FE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4738B73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5EEFE9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54D88C8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44AC016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7E25BB5B">
            <w:pPr>
              <w:spacing w:after="0"/>
            </w:pPr>
          </w:p>
        </w:tc>
      </w:tr>
      <w:tr w14:paraId="083FF35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A2C436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slides</w:t>
            </w:r>
          </w:p>
        </w:tc>
        <w:tc>
          <w:tcPr>
            <w:tcW w:w="3800" w:type="dxa"/>
          </w:tcPr>
          <w:p w14:paraId="2B26880E">
            <w:pPr>
              <w:spacing w:after="0"/>
            </w:pPr>
          </w:p>
        </w:tc>
        <w:tc>
          <w:tcPr>
            <w:tcW w:w="1600" w:type="dxa"/>
          </w:tcPr>
          <w:p w14:paraId="69B71C4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57659A40">
            <w:pPr>
              <w:spacing w:after="0"/>
            </w:pPr>
          </w:p>
        </w:tc>
      </w:tr>
    </w:tbl>
    <w:p w14:paraId="57F95A61">
      <w:pPr>
        <w:spacing w:after="40"/>
      </w:pPr>
    </w:p>
    <w:p w14:paraId="2C45BCE6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16CC6C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B382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"slides":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2DEC571C">
      <w:pPr>
        <w:pStyle w:val="5"/>
      </w:pPr>
      <w:r>
        <w:t>生成课件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CB0E2F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230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759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/slides/generate</w:t>
            </w:r>
          </w:p>
        </w:tc>
      </w:tr>
      <w:tr w14:paraId="405A560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A57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204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3F86574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E2AB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19E8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1282BAA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3BFE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3621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15A1CA6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1CD3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37B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7A7030A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956B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46D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backend\api\routes\slides.py:67</w:t>
            </w:r>
          </w:p>
        </w:tc>
      </w:tr>
    </w:tbl>
    <w:p w14:paraId="10FD30F4"/>
    <w:p w14:paraId="4A61C891">
      <w:r>
        <w:rPr>
          <w:rFonts w:ascii="微软雅黑" w:hAnsi="微软雅黑" w:eastAsia="微软雅黑"/>
          <w:sz w:val="19"/>
        </w:rPr>
        <w:t>接口描述：生成课件。</w:t>
      </w:r>
    </w:p>
    <w:p w14:paraId="3D7633FF">
      <w:r>
        <w:rPr>
          <w:rFonts w:ascii="微软雅黑" w:hAnsi="微软雅黑" w:eastAsia="微软雅黑"/>
          <w:b/>
          <w:sz w:val="19"/>
        </w:rPr>
        <w:t>请求示例：</w:t>
      </w:r>
    </w:p>
    <w:p w14:paraId="66590516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5A84AD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9B58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2154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AFC6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2433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19E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21C2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357FB7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7BB46A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5863906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7D2B055F">
            <w:pPr>
              <w:spacing w:after="0"/>
            </w:pPr>
          </w:p>
        </w:tc>
        <w:tc>
          <w:tcPr>
            <w:tcW w:w="900" w:type="dxa"/>
          </w:tcPr>
          <w:p w14:paraId="6499F505">
            <w:pPr>
              <w:spacing w:after="0"/>
            </w:pPr>
          </w:p>
        </w:tc>
        <w:tc>
          <w:tcPr>
            <w:tcW w:w="1600" w:type="dxa"/>
          </w:tcPr>
          <w:p w14:paraId="5ED542F6">
            <w:pPr>
              <w:spacing w:after="0"/>
            </w:pPr>
          </w:p>
        </w:tc>
        <w:tc>
          <w:tcPr>
            <w:tcW w:w="1360" w:type="dxa"/>
          </w:tcPr>
          <w:p w14:paraId="58DB73DF">
            <w:pPr>
              <w:spacing w:after="0"/>
            </w:pPr>
          </w:p>
        </w:tc>
      </w:tr>
    </w:tbl>
    <w:p w14:paraId="77D99B5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10AE434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476D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9885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ABCF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B8EC2F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82D8A7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6D57348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3BB2AE01">
            <w:pPr>
              <w:spacing w:after="0"/>
            </w:pPr>
          </w:p>
        </w:tc>
      </w:tr>
      <w:tr w14:paraId="3B7F49F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11C51A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044A742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67D0B59D">
            <w:pPr>
              <w:spacing w:after="0"/>
            </w:pPr>
          </w:p>
        </w:tc>
      </w:tr>
    </w:tbl>
    <w:p w14:paraId="03D6587D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3DC1601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0A3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0872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E1E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25F6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DE8CBB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A92B11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38B491C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22B8941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5E319973">
            <w:pPr>
              <w:spacing w:after="0"/>
            </w:pPr>
          </w:p>
        </w:tc>
      </w:tr>
      <w:tr w14:paraId="44EE72E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790FDA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slideId</w:t>
            </w:r>
          </w:p>
        </w:tc>
        <w:tc>
          <w:tcPr>
            <w:tcW w:w="3800" w:type="dxa"/>
          </w:tcPr>
          <w:p w14:paraId="7CF6E9C4">
            <w:pPr>
              <w:spacing w:after="0"/>
            </w:pPr>
          </w:p>
        </w:tc>
        <w:tc>
          <w:tcPr>
            <w:tcW w:w="1600" w:type="dxa"/>
          </w:tcPr>
          <w:p w14:paraId="1EC6B3D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integer</w:t>
            </w:r>
          </w:p>
        </w:tc>
        <w:tc>
          <w:tcPr>
            <w:tcW w:w="1760" w:type="dxa"/>
          </w:tcPr>
          <w:p w14:paraId="3894A4FA">
            <w:pPr>
              <w:spacing w:after="0"/>
            </w:pPr>
          </w:p>
        </w:tc>
      </w:tr>
      <w:tr w14:paraId="695DE0C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D09C9F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title</w:t>
            </w:r>
          </w:p>
        </w:tc>
        <w:tc>
          <w:tcPr>
            <w:tcW w:w="3800" w:type="dxa"/>
          </w:tcPr>
          <w:p w14:paraId="72405D7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标题</w:t>
            </w:r>
          </w:p>
        </w:tc>
        <w:tc>
          <w:tcPr>
            <w:tcW w:w="1600" w:type="dxa"/>
          </w:tcPr>
          <w:p w14:paraId="51D24B8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55FAF7DF">
            <w:pPr>
              <w:spacing w:after="0"/>
            </w:pPr>
          </w:p>
        </w:tc>
      </w:tr>
      <w:tr w14:paraId="0D750CF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FD7338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pageCount</w:t>
            </w:r>
          </w:p>
        </w:tc>
        <w:tc>
          <w:tcPr>
            <w:tcW w:w="3800" w:type="dxa"/>
          </w:tcPr>
          <w:p w14:paraId="19EBF50F">
            <w:pPr>
              <w:spacing w:after="0"/>
            </w:pPr>
          </w:p>
        </w:tc>
        <w:tc>
          <w:tcPr>
            <w:tcW w:w="1600" w:type="dxa"/>
          </w:tcPr>
          <w:p w14:paraId="3DDA10F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B8F571A">
            <w:pPr>
              <w:spacing w:after="0"/>
            </w:pPr>
          </w:p>
        </w:tc>
      </w:tr>
      <w:tr w14:paraId="21914CA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CB6F8B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slides</w:t>
            </w:r>
          </w:p>
        </w:tc>
        <w:tc>
          <w:tcPr>
            <w:tcW w:w="3800" w:type="dxa"/>
          </w:tcPr>
          <w:p w14:paraId="3BB17ABF">
            <w:pPr>
              <w:spacing w:after="0"/>
            </w:pPr>
          </w:p>
        </w:tc>
        <w:tc>
          <w:tcPr>
            <w:tcW w:w="1600" w:type="dxa"/>
          </w:tcPr>
          <w:p w14:paraId="37F0FA51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030C4864">
            <w:pPr>
              <w:spacing w:after="0"/>
            </w:pPr>
          </w:p>
        </w:tc>
      </w:tr>
    </w:tbl>
    <w:p w14:paraId="77738E0C">
      <w:pPr>
        <w:spacing w:after="40"/>
      </w:pPr>
    </w:p>
    <w:p w14:paraId="404B07E6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F962F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85E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"slideId": 1,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"title":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"pageCount":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"slides":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69909610">
      <w:pPr>
        <w:pStyle w:val="5"/>
      </w:pPr>
      <w:r>
        <w:t>获取课件详情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AB574F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47F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99A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/slides/{slide_id}</w:t>
            </w:r>
          </w:p>
        </w:tc>
      </w:tr>
      <w:tr w14:paraId="6B2319E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4CA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FCD0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5E3519F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13E1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0F35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62BEE2E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F08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4E5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51B0E93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C51A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8F2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714A8B5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D74A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E2FD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backend\api\routes\slides.py:136</w:t>
            </w:r>
          </w:p>
        </w:tc>
      </w:tr>
    </w:tbl>
    <w:p w14:paraId="249E2E4B"/>
    <w:p w14:paraId="28460EED">
      <w:r>
        <w:rPr>
          <w:rFonts w:ascii="微软雅黑" w:hAnsi="微软雅黑" w:eastAsia="微软雅黑"/>
          <w:sz w:val="19"/>
        </w:rPr>
        <w:t>接口描述：获取课件详情。</w:t>
      </w:r>
    </w:p>
    <w:p w14:paraId="557DDDC2">
      <w:r>
        <w:rPr>
          <w:rFonts w:ascii="微软雅黑" w:hAnsi="微软雅黑" w:eastAsia="微软雅黑"/>
          <w:b/>
          <w:sz w:val="19"/>
        </w:rPr>
        <w:t>请求示例：</w:t>
      </w:r>
    </w:p>
    <w:p w14:paraId="21A34B80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17183AA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774A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CA4E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C83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87A0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EF1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ED9C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3CE3EB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46325B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slide_id</w:t>
            </w:r>
          </w:p>
        </w:tc>
        <w:tc>
          <w:tcPr>
            <w:tcW w:w="2600" w:type="dxa"/>
          </w:tcPr>
          <w:p w14:paraId="079CC5B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课件ID</w:t>
            </w:r>
          </w:p>
        </w:tc>
        <w:tc>
          <w:tcPr>
            <w:tcW w:w="1200" w:type="dxa"/>
          </w:tcPr>
          <w:p w14:paraId="7AB0A88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71EF951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2BEF911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1A98C075">
            <w:pPr>
              <w:spacing w:after="0"/>
            </w:pPr>
          </w:p>
        </w:tc>
      </w:tr>
    </w:tbl>
    <w:p w14:paraId="4DA85DA2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669A9BE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252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A7D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9880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64C442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E616BD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63AA977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4F7ECB72">
            <w:pPr>
              <w:spacing w:after="0"/>
            </w:pPr>
          </w:p>
        </w:tc>
      </w:tr>
    </w:tbl>
    <w:p w14:paraId="1E370DE2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3BCE973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288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8E8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B687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2851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4B5E8D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1A9703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080E9FA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7D01712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7D24AF8F">
            <w:pPr>
              <w:spacing w:after="0"/>
            </w:pPr>
          </w:p>
        </w:tc>
      </w:tr>
      <w:tr w14:paraId="282E6A5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DBC39E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slide</w:t>
            </w:r>
          </w:p>
        </w:tc>
        <w:tc>
          <w:tcPr>
            <w:tcW w:w="3800" w:type="dxa"/>
          </w:tcPr>
          <w:p w14:paraId="08A849E3">
            <w:pPr>
              <w:spacing w:after="0"/>
            </w:pPr>
          </w:p>
        </w:tc>
        <w:tc>
          <w:tcPr>
            <w:tcW w:w="1600" w:type="dxa"/>
          </w:tcPr>
          <w:p w14:paraId="522D8A9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7CFD490B">
            <w:pPr>
              <w:spacing w:after="0"/>
            </w:pPr>
          </w:p>
        </w:tc>
      </w:tr>
      <w:tr w14:paraId="49696E2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3AB20E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slides</w:t>
            </w:r>
          </w:p>
        </w:tc>
        <w:tc>
          <w:tcPr>
            <w:tcW w:w="3800" w:type="dxa"/>
          </w:tcPr>
          <w:p w14:paraId="02793939">
            <w:pPr>
              <w:spacing w:after="0"/>
            </w:pPr>
          </w:p>
        </w:tc>
        <w:tc>
          <w:tcPr>
            <w:tcW w:w="1600" w:type="dxa"/>
          </w:tcPr>
          <w:p w14:paraId="1127D01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2B808FE">
            <w:pPr>
              <w:spacing w:after="0"/>
            </w:pPr>
          </w:p>
        </w:tc>
      </w:tr>
    </w:tbl>
    <w:p w14:paraId="4B7DF412">
      <w:pPr>
        <w:spacing w:after="40"/>
      </w:pPr>
    </w:p>
    <w:p w14:paraId="6E2DB5F9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1BAAD8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544D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"slide":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"slides":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7E864366">
      <w:pPr>
        <w:pStyle w:val="5"/>
      </w:pPr>
      <w:r>
        <w:t>下载课件文件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12EA58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8BA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D6D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/slides/{slide_id}/download</w:t>
            </w:r>
          </w:p>
        </w:tc>
      </w:tr>
      <w:tr w14:paraId="1B4FC8E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86A6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2EEB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1944D67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B324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856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6B30EEA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B35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0CF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application/vnd.openxmlformats-officedocument.presentationml.presentation</w:t>
            </w:r>
          </w:p>
        </w:tc>
      </w:tr>
      <w:tr w14:paraId="4B342B1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B293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A25E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3972CFB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3963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8DC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backend\api\routes\slides.py:153</w:t>
            </w:r>
          </w:p>
        </w:tc>
      </w:tr>
    </w:tbl>
    <w:p w14:paraId="1EDAF043"/>
    <w:p w14:paraId="7F698043">
      <w:r>
        <w:rPr>
          <w:rFonts w:ascii="微软雅黑" w:hAnsi="微软雅黑" w:eastAsia="微软雅黑"/>
          <w:sz w:val="19"/>
        </w:rPr>
        <w:t>接口描述：下载课件文件。</w:t>
      </w:r>
    </w:p>
    <w:p w14:paraId="03739F46">
      <w:r>
        <w:rPr>
          <w:rFonts w:ascii="微软雅黑" w:hAnsi="微软雅黑" w:eastAsia="微软雅黑"/>
          <w:b/>
          <w:sz w:val="19"/>
        </w:rPr>
        <w:t>请求示例：</w:t>
      </w:r>
    </w:p>
    <w:p w14:paraId="77B6119B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9CFCB5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F07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438B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BA7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5C92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3774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2C6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7DD5D6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66526A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slide_id</w:t>
            </w:r>
          </w:p>
        </w:tc>
        <w:tc>
          <w:tcPr>
            <w:tcW w:w="2600" w:type="dxa"/>
          </w:tcPr>
          <w:p w14:paraId="082186E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课件ID</w:t>
            </w:r>
          </w:p>
        </w:tc>
        <w:tc>
          <w:tcPr>
            <w:tcW w:w="1200" w:type="dxa"/>
          </w:tcPr>
          <w:p w14:paraId="2FE1FD0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70D3E19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4172507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3BB0FA7F">
            <w:pPr>
              <w:spacing w:after="0"/>
            </w:pPr>
          </w:p>
        </w:tc>
      </w:tr>
    </w:tbl>
    <w:p w14:paraId="567B25C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63DB605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954D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366D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A88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D348D3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1FECC3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218347C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6D02F68F">
            <w:pPr>
              <w:spacing w:after="0"/>
            </w:pPr>
          </w:p>
        </w:tc>
      </w:tr>
    </w:tbl>
    <w:p w14:paraId="2A64504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10D5A9F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0F00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556E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8E9B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405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752F8B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9F242D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3669F7D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6F9707B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02AF81C7">
            <w:pPr>
              <w:spacing w:after="0"/>
            </w:pPr>
          </w:p>
        </w:tc>
      </w:tr>
      <w:tr w14:paraId="2EDA6FB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4B93E6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error</w:t>
            </w:r>
          </w:p>
        </w:tc>
        <w:tc>
          <w:tcPr>
            <w:tcW w:w="3800" w:type="dxa"/>
          </w:tcPr>
          <w:p w14:paraId="66C7BC8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错误信息</w:t>
            </w:r>
          </w:p>
        </w:tc>
        <w:tc>
          <w:tcPr>
            <w:tcW w:w="1600" w:type="dxa"/>
          </w:tcPr>
          <w:p w14:paraId="7778E8C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0A192E00">
            <w:pPr>
              <w:spacing w:after="0"/>
            </w:pPr>
          </w:p>
        </w:tc>
      </w:tr>
    </w:tbl>
    <w:p w14:paraId="310BEF01">
      <w:pPr>
        <w:spacing w:after="40"/>
      </w:pPr>
    </w:p>
    <w:p w14:paraId="7FAE9F94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046064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D46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false,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"error": "not found"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7C862102">
      <w:pPr>
        <w:pStyle w:val="4"/>
      </w:pPr>
      <w:r>
        <w:t>教学视频接口</w:t>
      </w:r>
    </w:p>
    <w:p w14:paraId="65804562">
      <w:pPr>
        <w:pStyle w:val="5"/>
      </w:pPr>
      <w:r>
        <w:t>创建教学视频生成任务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B67303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BB00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52D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/teaching-video</w:t>
            </w:r>
          </w:p>
        </w:tc>
      </w:tr>
      <w:tr w14:paraId="050C1C6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3158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6D0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POST</w:t>
            </w:r>
          </w:p>
        </w:tc>
      </w:tr>
      <w:tr w14:paraId="058A1C9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259F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47E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00736B1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A20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BC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7544FA4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C9D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610C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44F0327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2238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67C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backend\api\routes\teaching_video.py:160</w:t>
            </w:r>
          </w:p>
        </w:tc>
      </w:tr>
    </w:tbl>
    <w:p w14:paraId="5115B4D6"/>
    <w:p w14:paraId="1443BB1C">
      <w:r>
        <w:rPr>
          <w:rFonts w:ascii="微软雅黑" w:hAnsi="微软雅黑" w:eastAsia="微软雅黑"/>
          <w:sz w:val="19"/>
        </w:rPr>
        <w:t>接口描述：创建教学视频生成任务。</w:t>
      </w:r>
    </w:p>
    <w:p w14:paraId="0B7D5FE0">
      <w:r>
        <w:rPr>
          <w:rFonts w:ascii="微软雅黑" w:hAnsi="微软雅黑" w:eastAsia="微软雅黑"/>
          <w:b/>
          <w:sz w:val="19"/>
        </w:rPr>
        <w:t>请求示例：</w:t>
      </w:r>
    </w:p>
    <w:p w14:paraId="746760A8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0CB97C3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833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07DA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344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AB27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5FD6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BCA7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F7C351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B663A7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1722B01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1FC5321B">
            <w:pPr>
              <w:spacing w:after="0"/>
            </w:pPr>
          </w:p>
        </w:tc>
        <w:tc>
          <w:tcPr>
            <w:tcW w:w="900" w:type="dxa"/>
          </w:tcPr>
          <w:p w14:paraId="6A350429">
            <w:pPr>
              <w:spacing w:after="0"/>
            </w:pPr>
          </w:p>
        </w:tc>
        <w:tc>
          <w:tcPr>
            <w:tcW w:w="1600" w:type="dxa"/>
          </w:tcPr>
          <w:p w14:paraId="6C7B5357">
            <w:pPr>
              <w:spacing w:after="0"/>
            </w:pPr>
          </w:p>
        </w:tc>
        <w:tc>
          <w:tcPr>
            <w:tcW w:w="1360" w:type="dxa"/>
          </w:tcPr>
          <w:p w14:paraId="0900C70E">
            <w:pPr>
              <w:spacing w:after="0"/>
            </w:pPr>
          </w:p>
        </w:tc>
      </w:tr>
    </w:tbl>
    <w:p w14:paraId="0DF0695D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1223B27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E601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EFAF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615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9973F0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D73C45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202</w:t>
            </w:r>
          </w:p>
        </w:tc>
        <w:tc>
          <w:tcPr>
            <w:tcW w:w="5000" w:type="dxa"/>
          </w:tcPr>
          <w:p w14:paraId="23BF717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Accepted，任务已创建</w:t>
            </w:r>
          </w:p>
        </w:tc>
        <w:tc>
          <w:tcPr>
            <w:tcW w:w="2960" w:type="dxa"/>
          </w:tcPr>
          <w:p w14:paraId="03D68494">
            <w:pPr>
              <w:spacing w:after="0"/>
            </w:pPr>
          </w:p>
        </w:tc>
      </w:tr>
      <w:tr w14:paraId="4D1D677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7C21B4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0276A89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7C44BF1A">
            <w:pPr>
              <w:spacing w:after="0"/>
            </w:pPr>
          </w:p>
        </w:tc>
      </w:tr>
      <w:tr w14:paraId="2BDEF69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3D40A9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5FF95CA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5508FCE8">
            <w:pPr>
              <w:spacing w:after="0"/>
            </w:pPr>
          </w:p>
        </w:tc>
      </w:tr>
    </w:tbl>
    <w:p w14:paraId="7508B0B7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568081C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B23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770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ABF2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843A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6F3E57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FD4B36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46AF3B7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28A411B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587394C4">
            <w:pPr>
              <w:spacing w:after="0"/>
            </w:pPr>
          </w:p>
        </w:tc>
      </w:tr>
      <w:tr w14:paraId="3A74467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891DFB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videoId</w:t>
            </w:r>
          </w:p>
        </w:tc>
        <w:tc>
          <w:tcPr>
            <w:tcW w:w="3800" w:type="dxa"/>
          </w:tcPr>
          <w:p w14:paraId="4F7D948D">
            <w:pPr>
              <w:spacing w:after="0"/>
            </w:pPr>
          </w:p>
        </w:tc>
        <w:tc>
          <w:tcPr>
            <w:tcW w:w="1600" w:type="dxa"/>
          </w:tcPr>
          <w:p w14:paraId="06D42A9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integer</w:t>
            </w:r>
          </w:p>
        </w:tc>
        <w:tc>
          <w:tcPr>
            <w:tcW w:w="1760" w:type="dxa"/>
          </w:tcPr>
          <w:p w14:paraId="2FFB9B1B">
            <w:pPr>
              <w:spacing w:after="0"/>
            </w:pPr>
          </w:p>
        </w:tc>
      </w:tr>
      <w:tr w14:paraId="75180E5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3FDE6A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stream</w:t>
            </w:r>
          </w:p>
        </w:tc>
        <w:tc>
          <w:tcPr>
            <w:tcW w:w="3800" w:type="dxa"/>
          </w:tcPr>
          <w:p w14:paraId="1B76DFA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WebSocket流地址</w:t>
            </w:r>
          </w:p>
        </w:tc>
        <w:tc>
          <w:tcPr>
            <w:tcW w:w="1600" w:type="dxa"/>
          </w:tcPr>
          <w:p w14:paraId="74D18F0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316E9BCE">
            <w:pPr>
              <w:spacing w:after="0"/>
            </w:pPr>
          </w:p>
        </w:tc>
      </w:tr>
      <w:tr w14:paraId="6AF9AB7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964F62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events</w:t>
            </w:r>
          </w:p>
        </w:tc>
        <w:tc>
          <w:tcPr>
            <w:tcW w:w="3800" w:type="dxa"/>
          </w:tcPr>
          <w:p w14:paraId="4589C2F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SSE事件地址</w:t>
            </w:r>
          </w:p>
        </w:tc>
        <w:tc>
          <w:tcPr>
            <w:tcW w:w="1600" w:type="dxa"/>
          </w:tcPr>
          <w:p w14:paraId="2F69862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46B07408">
            <w:pPr>
              <w:spacing w:after="0"/>
            </w:pPr>
          </w:p>
        </w:tc>
      </w:tr>
    </w:tbl>
    <w:p w14:paraId="1FB68582">
      <w:pPr>
        <w:spacing w:after="40"/>
      </w:pPr>
    </w:p>
    <w:p w14:paraId="4493A305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2696F7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D99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"videoId": 1,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"stream":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"events":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1AEB1767">
      <w:pPr>
        <w:pStyle w:val="5"/>
      </w:pPr>
      <w:r>
        <w:t>查询教学视频列表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74D8F5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78C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6D03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/teaching-videos</w:t>
            </w:r>
          </w:p>
        </w:tc>
      </w:tr>
      <w:tr w14:paraId="4930099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D412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1F13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4A8B808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0E49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2FB2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1A14D48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4C4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3123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7AAD427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84D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C0AD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38184D7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A138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B8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backend\api\routes\teaching_video.py:555</w:t>
            </w:r>
          </w:p>
        </w:tc>
      </w:tr>
    </w:tbl>
    <w:p w14:paraId="0E77A2B6"/>
    <w:p w14:paraId="3C4854E6">
      <w:r>
        <w:rPr>
          <w:rFonts w:ascii="微软雅黑" w:hAnsi="微软雅黑" w:eastAsia="微软雅黑"/>
          <w:sz w:val="19"/>
        </w:rPr>
        <w:t>接口描述：查询教学视频列表。</w:t>
      </w:r>
    </w:p>
    <w:p w14:paraId="3FD93FDD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77EE27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B7C0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/teaching-videos?role=student</w:t>
            </w:r>
          </w:p>
        </w:tc>
      </w:tr>
      <w:tr w14:paraId="1CA4ECB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703B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682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E51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15E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B79A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828F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9CF026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C80923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role</w:t>
            </w:r>
          </w:p>
        </w:tc>
        <w:tc>
          <w:tcPr>
            <w:tcW w:w="2600" w:type="dxa"/>
          </w:tcPr>
          <w:p w14:paraId="6F24D23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端侧角色，可取student或teacher</w:t>
            </w:r>
          </w:p>
        </w:tc>
        <w:tc>
          <w:tcPr>
            <w:tcW w:w="1200" w:type="dxa"/>
          </w:tcPr>
          <w:p w14:paraId="2718DF8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query</w:t>
            </w:r>
          </w:p>
        </w:tc>
        <w:tc>
          <w:tcPr>
            <w:tcW w:w="900" w:type="dxa"/>
          </w:tcPr>
          <w:p w14:paraId="163768E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false</w:t>
            </w:r>
          </w:p>
        </w:tc>
        <w:tc>
          <w:tcPr>
            <w:tcW w:w="1600" w:type="dxa"/>
          </w:tcPr>
          <w:p w14:paraId="5A8A90D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06338450">
            <w:pPr>
              <w:spacing w:after="0"/>
            </w:pPr>
          </w:p>
        </w:tc>
      </w:tr>
    </w:tbl>
    <w:p w14:paraId="3D5D727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5556A0B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AF3D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C23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C7B5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47011B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EF0910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7F964B5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267648EB">
            <w:pPr>
              <w:spacing w:after="0"/>
            </w:pPr>
          </w:p>
        </w:tc>
      </w:tr>
    </w:tbl>
    <w:p w14:paraId="1FF1507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656CF87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809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5883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8DD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852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E6CCC0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8EB744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0BF6754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3FBC9D5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1357E2ED">
            <w:pPr>
              <w:spacing w:after="0"/>
            </w:pPr>
          </w:p>
        </w:tc>
      </w:tr>
      <w:tr w14:paraId="225A672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150D42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videos</w:t>
            </w:r>
          </w:p>
        </w:tc>
        <w:tc>
          <w:tcPr>
            <w:tcW w:w="3800" w:type="dxa"/>
          </w:tcPr>
          <w:p w14:paraId="459B6411">
            <w:pPr>
              <w:spacing w:after="0"/>
            </w:pPr>
          </w:p>
        </w:tc>
        <w:tc>
          <w:tcPr>
            <w:tcW w:w="1600" w:type="dxa"/>
          </w:tcPr>
          <w:p w14:paraId="03DC111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58228FBE">
            <w:pPr>
              <w:spacing w:after="0"/>
            </w:pPr>
          </w:p>
        </w:tc>
      </w:tr>
    </w:tbl>
    <w:p w14:paraId="2B0EF0F7">
      <w:pPr>
        <w:spacing w:after="40"/>
      </w:pPr>
    </w:p>
    <w:p w14:paraId="09C04082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619E4D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BD31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"videos":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72E1370F">
      <w:pPr>
        <w:pStyle w:val="5"/>
      </w:pPr>
      <w:r>
        <w:t>删除教学视频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C889D5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F13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53FC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/teaching-videos/{video_id}</w:t>
            </w:r>
          </w:p>
        </w:tc>
      </w:tr>
      <w:tr w14:paraId="4078306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6CC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C93A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DELETE</w:t>
            </w:r>
          </w:p>
        </w:tc>
      </w:tr>
      <w:tr w14:paraId="13DC644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BDBF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AAAE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22E1997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1D4A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0BEB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52224AD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A1BD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C1B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241A37F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9E3B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C7C9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backend\api\routes\teaching_video.py:665</w:t>
            </w:r>
          </w:p>
        </w:tc>
      </w:tr>
    </w:tbl>
    <w:p w14:paraId="2A5F0E61"/>
    <w:p w14:paraId="71D378A9">
      <w:r>
        <w:rPr>
          <w:rFonts w:ascii="微软雅黑" w:hAnsi="微软雅黑" w:eastAsia="微软雅黑"/>
          <w:sz w:val="19"/>
        </w:rPr>
        <w:t>接口描述：删除教学视频。</w:t>
      </w:r>
    </w:p>
    <w:p w14:paraId="76B6B9DE">
      <w:r>
        <w:rPr>
          <w:rFonts w:ascii="微软雅黑" w:hAnsi="微软雅黑" w:eastAsia="微软雅黑"/>
          <w:b/>
          <w:sz w:val="19"/>
        </w:rPr>
        <w:t>请求示例：</w:t>
      </w:r>
    </w:p>
    <w:p w14:paraId="3F8B898F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3870066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35E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D40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DE66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C53B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6E0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CFC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0913083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689302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video_id</w:t>
            </w:r>
          </w:p>
        </w:tc>
        <w:tc>
          <w:tcPr>
            <w:tcW w:w="2600" w:type="dxa"/>
          </w:tcPr>
          <w:p w14:paraId="267B9CD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教学视频ID</w:t>
            </w:r>
          </w:p>
        </w:tc>
        <w:tc>
          <w:tcPr>
            <w:tcW w:w="1200" w:type="dxa"/>
          </w:tcPr>
          <w:p w14:paraId="48159A2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02E7CFF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7ABE3C8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11D4A366">
            <w:pPr>
              <w:spacing w:after="0"/>
            </w:pPr>
          </w:p>
        </w:tc>
      </w:tr>
    </w:tbl>
    <w:p w14:paraId="0E5E78A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5100B61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9BE2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1518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8758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A9FBD1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DFFE7E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00FBE92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5660CCDA">
            <w:pPr>
              <w:spacing w:after="0"/>
            </w:pPr>
          </w:p>
        </w:tc>
      </w:tr>
      <w:tr w14:paraId="761BBBC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60B905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5FEB05B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55BE3B57">
            <w:pPr>
              <w:spacing w:after="0"/>
            </w:pPr>
          </w:p>
        </w:tc>
      </w:tr>
      <w:tr w14:paraId="48B0FE9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CE98EE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435168E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7EDFE661">
            <w:pPr>
              <w:spacing w:after="0"/>
            </w:pPr>
          </w:p>
        </w:tc>
      </w:tr>
    </w:tbl>
    <w:p w14:paraId="2D09DB87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78FFB56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FDCD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E3D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656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C2E5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1C165AE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9733DF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02DA6AA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70F206E4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5F327F57">
            <w:pPr>
              <w:spacing w:after="0"/>
            </w:pPr>
          </w:p>
        </w:tc>
      </w:tr>
    </w:tbl>
    <w:p w14:paraId="58F3DBF6">
      <w:pPr>
        <w:spacing w:after="40"/>
      </w:pPr>
    </w:p>
    <w:p w14:paraId="28ED6EF9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63FE630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1616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1946DF78">
      <w:pPr>
        <w:pStyle w:val="5"/>
      </w:pPr>
      <w:r>
        <w:t>获取教学视频详情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2D0463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24A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ACDF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/teaching-videos/{video_id}</w:t>
            </w:r>
          </w:p>
        </w:tc>
      </w:tr>
      <w:tr w14:paraId="0223DBA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E703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0D5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13DE67C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0A0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50F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44958F6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CDD8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D2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application/json</w:t>
            </w:r>
          </w:p>
        </w:tc>
      </w:tr>
      <w:tr w14:paraId="1CA5F10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90E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46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否</w:t>
            </w:r>
          </w:p>
        </w:tc>
      </w:tr>
      <w:tr w14:paraId="0BF057F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926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2E0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backend\api\routes\teaching_video.py:571</w:t>
            </w:r>
          </w:p>
        </w:tc>
      </w:tr>
    </w:tbl>
    <w:p w14:paraId="5B1ABC2E"/>
    <w:p w14:paraId="5EF2662F">
      <w:r>
        <w:rPr>
          <w:rFonts w:ascii="微软雅黑" w:hAnsi="微软雅黑" w:eastAsia="微软雅黑"/>
          <w:sz w:val="19"/>
        </w:rPr>
        <w:t>接口描述：获取教学视频详情。</w:t>
      </w:r>
    </w:p>
    <w:p w14:paraId="26CD7299">
      <w:r>
        <w:rPr>
          <w:rFonts w:ascii="微软雅黑" w:hAnsi="微软雅黑" w:eastAsia="微软雅黑"/>
          <w:b/>
          <w:sz w:val="19"/>
        </w:rPr>
        <w:t>请求示例：</w:t>
      </w:r>
    </w:p>
    <w:p w14:paraId="79D93D2E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446447D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7405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3620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B39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953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C43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36F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562FD6E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B5EC14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video_id</w:t>
            </w:r>
          </w:p>
        </w:tc>
        <w:tc>
          <w:tcPr>
            <w:tcW w:w="2600" w:type="dxa"/>
          </w:tcPr>
          <w:p w14:paraId="7035312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教学视频ID</w:t>
            </w:r>
          </w:p>
        </w:tc>
        <w:tc>
          <w:tcPr>
            <w:tcW w:w="1200" w:type="dxa"/>
          </w:tcPr>
          <w:p w14:paraId="56333E2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65927AB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2A8B4985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376D496D">
            <w:pPr>
              <w:spacing w:after="0"/>
            </w:pPr>
          </w:p>
        </w:tc>
      </w:tr>
    </w:tbl>
    <w:p w14:paraId="2E6A495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401A803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73F8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94CB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AA3C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F042B0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EF5CB1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1C06C256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32AF1C4F">
            <w:pPr>
              <w:spacing w:after="0"/>
            </w:pPr>
          </w:p>
        </w:tc>
      </w:tr>
      <w:tr w14:paraId="04011C5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53D03D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3093812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4AF868BD">
            <w:pPr>
              <w:spacing w:after="0"/>
            </w:pPr>
          </w:p>
        </w:tc>
      </w:tr>
      <w:tr w14:paraId="26D8A25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F814E1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500</w:t>
            </w:r>
          </w:p>
        </w:tc>
        <w:tc>
          <w:tcPr>
            <w:tcW w:w="5000" w:type="dxa"/>
          </w:tcPr>
          <w:p w14:paraId="12FD9A9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服务端处理失败</w:t>
            </w:r>
          </w:p>
        </w:tc>
        <w:tc>
          <w:tcPr>
            <w:tcW w:w="2960" w:type="dxa"/>
          </w:tcPr>
          <w:p w14:paraId="5AF0BDE9">
            <w:pPr>
              <w:spacing w:after="0"/>
            </w:pPr>
          </w:p>
        </w:tc>
      </w:tr>
    </w:tbl>
    <w:p w14:paraId="40F08CD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69D6E3B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D2F1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B3DC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914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A2AC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6D7884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4C27E6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385CE7D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03B9ED3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05DEE646">
            <w:pPr>
              <w:spacing w:after="0"/>
            </w:pPr>
          </w:p>
        </w:tc>
      </w:tr>
      <w:tr w14:paraId="42CC883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AB6BD6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video</w:t>
            </w:r>
          </w:p>
        </w:tc>
        <w:tc>
          <w:tcPr>
            <w:tcW w:w="3800" w:type="dxa"/>
          </w:tcPr>
          <w:p w14:paraId="4E568CBB">
            <w:pPr>
              <w:spacing w:after="0"/>
            </w:pPr>
          </w:p>
        </w:tc>
        <w:tc>
          <w:tcPr>
            <w:tcW w:w="1600" w:type="dxa"/>
          </w:tcPr>
          <w:p w14:paraId="2611990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F17130E">
            <w:pPr>
              <w:spacing w:after="0"/>
            </w:pPr>
          </w:p>
        </w:tc>
      </w:tr>
      <w:tr w14:paraId="5C8AA47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3E66C7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script</w:t>
            </w:r>
          </w:p>
        </w:tc>
        <w:tc>
          <w:tcPr>
            <w:tcW w:w="3800" w:type="dxa"/>
          </w:tcPr>
          <w:p w14:paraId="164CB072">
            <w:pPr>
              <w:spacing w:after="0"/>
            </w:pPr>
          </w:p>
        </w:tc>
        <w:tc>
          <w:tcPr>
            <w:tcW w:w="1600" w:type="dxa"/>
          </w:tcPr>
          <w:p w14:paraId="23F8528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79062EC">
            <w:pPr>
              <w:spacing w:after="0"/>
            </w:pPr>
          </w:p>
        </w:tc>
      </w:tr>
      <w:tr w14:paraId="1C58D3C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F2845C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videoUrl</w:t>
            </w:r>
          </w:p>
        </w:tc>
        <w:tc>
          <w:tcPr>
            <w:tcW w:w="3800" w:type="dxa"/>
          </w:tcPr>
          <w:p w14:paraId="08E29E4A">
            <w:pPr>
              <w:spacing w:after="0"/>
            </w:pPr>
          </w:p>
        </w:tc>
        <w:tc>
          <w:tcPr>
            <w:tcW w:w="1600" w:type="dxa"/>
          </w:tcPr>
          <w:p w14:paraId="72BCBC7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74E2AC08">
            <w:pPr>
              <w:spacing w:after="0"/>
            </w:pPr>
          </w:p>
        </w:tc>
      </w:tr>
      <w:tr w14:paraId="303CF16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AC64CA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localVideoUrl</w:t>
            </w:r>
          </w:p>
        </w:tc>
        <w:tc>
          <w:tcPr>
            <w:tcW w:w="3800" w:type="dxa"/>
          </w:tcPr>
          <w:p w14:paraId="4A867442">
            <w:pPr>
              <w:spacing w:after="0"/>
            </w:pPr>
          </w:p>
        </w:tc>
        <w:tc>
          <w:tcPr>
            <w:tcW w:w="1600" w:type="dxa"/>
          </w:tcPr>
          <w:p w14:paraId="3E54C348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622250F2">
            <w:pPr>
              <w:spacing w:after="0"/>
            </w:pPr>
          </w:p>
        </w:tc>
      </w:tr>
      <w:tr w14:paraId="1E7107AB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491680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localAudioUrl</w:t>
            </w:r>
          </w:p>
        </w:tc>
        <w:tc>
          <w:tcPr>
            <w:tcW w:w="3800" w:type="dxa"/>
          </w:tcPr>
          <w:p w14:paraId="7781EB60">
            <w:pPr>
              <w:spacing w:after="0"/>
            </w:pPr>
          </w:p>
        </w:tc>
        <w:tc>
          <w:tcPr>
            <w:tcW w:w="1600" w:type="dxa"/>
          </w:tcPr>
          <w:p w14:paraId="044C7F2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5748C0A6">
            <w:pPr>
              <w:spacing w:after="0"/>
            </w:pPr>
          </w:p>
        </w:tc>
      </w:tr>
      <w:tr w14:paraId="582F9A7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3A2BB1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videoError</w:t>
            </w:r>
          </w:p>
        </w:tc>
        <w:tc>
          <w:tcPr>
            <w:tcW w:w="3800" w:type="dxa"/>
          </w:tcPr>
          <w:p w14:paraId="120A73EA">
            <w:pPr>
              <w:spacing w:after="0"/>
            </w:pPr>
          </w:p>
        </w:tc>
        <w:tc>
          <w:tcPr>
            <w:tcW w:w="1600" w:type="dxa"/>
          </w:tcPr>
          <w:p w14:paraId="19C4CD7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00674FBF">
            <w:pPr>
              <w:spacing w:after="0"/>
            </w:pPr>
          </w:p>
        </w:tc>
      </w:tr>
      <w:tr w14:paraId="78FDBFF5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794FD0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videoSource</w:t>
            </w:r>
          </w:p>
        </w:tc>
        <w:tc>
          <w:tcPr>
            <w:tcW w:w="3800" w:type="dxa"/>
          </w:tcPr>
          <w:p w14:paraId="0F814E97">
            <w:pPr>
              <w:spacing w:after="0"/>
            </w:pPr>
          </w:p>
        </w:tc>
        <w:tc>
          <w:tcPr>
            <w:tcW w:w="1600" w:type="dxa"/>
          </w:tcPr>
          <w:p w14:paraId="6FD84DD0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22B81310">
            <w:pPr>
              <w:spacing w:after="0"/>
            </w:pPr>
          </w:p>
        </w:tc>
      </w:tr>
      <w:tr w14:paraId="23075B3A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E0D1CD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videoProvider</w:t>
            </w:r>
          </w:p>
        </w:tc>
        <w:tc>
          <w:tcPr>
            <w:tcW w:w="3800" w:type="dxa"/>
          </w:tcPr>
          <w:p w14:paraId="0453C12C">
            <w:pPr>
              <w:spacing w:after="0"/>
            </w:pPr>
          </w:p>
        </w:tc>
        <w:tc>
          <w:tcPr>
            <w:tcW w:w="1600" w:type="dxa"/>
          </w:tcPr>
          <w:p w14:paraId="5D24ADEF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BCD9355">
            <w:pPr>
              <w:spacing w:after="0"/>
            </w:pPr>
          </w:p>
        </w:tc>
      </w:tr>
      <w:tr w14:paraId="3D4C845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98336F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videoTaskId</w:t>
            </w:r>
          </w:p>
        </w:tc>
        <w:tc>
          <w:tcPr>
            <w:tcW w:w="3800" w:type="dxa"/>
          </w:tcPr>
          <w:p w14:paraId="2C47FF65">
            <w:pPr>
              <w:spacing w:after="0"/>
            </w:pPr>
          </w:p>
        </w:tc>
        <w:tc>
          <w:tcPr>
            <w:tcW w:w="1600" w:type="dxa"/>
          </w:tcPr>
          <w:p w14:paraId="4076F4B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5DEEDE42">
            <w:pPr>
              <w:spacing w:after="0"/>
            </w:pPr>
          </w:p>
        </w:tc>
      </w:tr>
      <w:tr w14:paraId="79D1C2C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BCA94C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videoRequestId</w:t>
            </w:r>
          </w:p>
        </w:tc>
        <w:tc>
          <w:tcPr>
            <w:tcW w:w="3800" w:type="dxa"/>
          </w:tcPr>
          <w:p w14:paraId="1BCF51F7">
            <w:pPr>
              <w:spacing w:after="0"/>
            </w:pPr>
          </w:p>
        </w:tc>
        <w:tc>
          <w:tcPr>
            <w:tcW w:w="1600" w:type="dxa"/>
          </w:tcPr>
          <w:p w14:paraId="02EAE21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105704B3">
            <w:pPr>
              <w:spacing w:after="0"/>
            </w:pPr>
          </w:p>
        </w:tc>
      </w:tr>
    </w:tbl>
    <w:p w14:paraId="69670F20">
      <w:pPr>
        <w:spacing w:after="40"/>
      </w:pPr>
    </w:p>
    <w:p w14:paraId="070F7063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B2DFEA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DAD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true,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"video":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"script":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"videoUrl":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"localVideoUrl":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"localAudioUrl":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"videoError":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"videoSource":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"videoProvider":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"videoTaskId": "string",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"videoRequestId": "string"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7104D85E">
      <w:pPr>
        <w:pStyle w:val="5"/>
      </w:pPr>
      <w:r>
        <w:t>播放教学视频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DCCDA3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D61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9D63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/teaching-videos/{video_id}/video</w:t>
            </w:r>
          </w:p>
        </w:tc>
      </w:tr>
      <w:tr w14:paraId="5B4D0C3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493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7BB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GET</w:t>
            </w:r>
          </w:p>
        </w:tc>
      </w:tr>
      <w:tr w14:paraId="3C11BED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C0D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97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application/x-www-form-urlencoded</w:t>
            </w:r>
          </w:p>
        </w:tc>
      </w:tr>
      <w:tr w14:paraId="4DF79B4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ACF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1E7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video/*</w:t>
            </w:r>
          </w:p>
        </w:tc>
      </w:tr>
      <w:tr w14:paraId="1626776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421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D8A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是</w:t>
            </w:r>
          </w:p>
        </w:tc>
      </w:tr>
      <w:tr w14:paraId="7E0C23A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46E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056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backend\api\routes\teaching_video.py:618</w:t>
            </w:r>
          </w:p>
        </w:tc>
      </w:tr>
    </w:tbl>
    <w:p w14:paraId="3947AC19"/>
    <w:p w14:paraId="76265364">
      <w:r>
        <w:rPr>
          <w:rFonts w:ascii="微软雅黑" w:hAnsi="微软雅黑" w:eastAsia="微软雅黑"/>
          <w:sz w:val="19"/>
        </w:rPr>
        <w:t>接口描述：播放教学视频。</w:t>
      </w:r>
    </w:p>
    <w:p w14:paraId="626E2BEF">
      <w:r>
        <w:rPr>
          <w:rFonts w:ascii="微软雅黑" w:hAnsi="微软雅黑" w:eastAsia="微软雅黑"/>
          <w:b/>
          <w:sz w:val="19"/>
        </w:rPr>
        <w:t>请求示例：</w:t>
      </w:r>
    </w:p>
    <w:p w14:paraId="263E82FD">
      <w:pPr>
        <w:spacing w:after="80"/>
      </w:pPr>
      <w:r>
        <w:rPr>
          <w:rFonts w:ascii="微软雅黑" w:hAnsi="微软雅黑" w:eastAsia="微软雅黑"/>
          <w:color w:val="595959"/>
          <w:sz w:val="18"/>
        </w:rPr>
        <w:t>暂无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1B2F9710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EE05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D16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9C5D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5BE7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F25C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CDD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29FB4B9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2FCE0EE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video_id</w:t>
            </w:r>
          </w:p>
        </w:tc>
        <w:tc>
          <w:tcPr>
            <w:tcW w:w="2600" w:type="dxa"/>
          </w:tcPr>
          <w:p w14:paraId="5FFE0DF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教学视频ID</w:t>
            </w:r>
          </w:p>
        </w:tc>
        <w:tc>
          <w:tcPr>
            <w:tcW w:w="1200" w:type="dxa"/>
          </w:tcPr>
          <w:p w14:paraId="48BFB26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path</w:t>
            </w:r>
          </w:p>
        </w:tc>
        <w:tc>
          <w:tcPr>
            <w:tcW w:w="900" w:type="dxa"/>
          </w:tcPr>
          <w:p w14:paraId="0802F20C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35BEB6BE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41EFCD16">
            <w:pPr>
              <w:spacing w:after="0"/>
            </w:pPr>
          </w:p>
        </w:tc>
      </w:tr>
      <w:tr w14:paraId="2E44454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B36575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authorization</w:t>
            </w:r>
          </w:p>
        </w:tc>
        <w:tc>
          <w:tcPr>
            <w:tcW w:w="2600" w:type="dxa"/>
          </w:tcPr>
          <w:p w14:paraId="0BA7963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Authorization请求头，格式为Bearer token</w:t>
            </w:r>
          </w:p>
        </w:tc>
        <w:tc>
          <w:tcPr>
            <w:tcW w:w="1200" w:type="dxa"/>
          </w:tcPr>
          <w:p w14:paraId="29C4AC9D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header</w:t>
            </w:r>
          </w:p>
        </w:tc>
        <w:tc>
          <w:tcPr>
            <w:tcW w:w="900" w:type="dxa"/>
          </w:tcPr>
          <w:p w14:paraId="0877C6D2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true</w:t>
            </w:r>
          </w:p>
        </w:tc>
        <w:tc>
          <w:tcPr>
            <w:tcW w:w="1600" w:type="dxa"/>
          </w:tcPr>
          <w:p w14:paraId="4459F3C3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360" w:type="dxa"/>
          </w:tcPr>
          <w:p w14:paraId="0A0442F4">
            <w:pPr>
              <w:spacing w:after="0"/>
            </w:pPr>
          </w:p>
        </w:tc>
      </w:tr>
    </w:tbl>
    <w:p w14:paraId="2159358D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6B2A3D8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A5A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8383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CA3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80F643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ACFD1AF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400</w:t>
            </w:r>
          </w:p>
        </w:tc>
        <w:tc>
          <w:tcPr>
            <w:tcW w:w="5000" w:type="dxa"/>
          </w:tcPr>
          <w:p w14:paraId="62794BB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请求参数错误</w:t>
            </w:r>
          </w:p>
        </w:tc>
        <w:tc>
          <w:tcPr>
            <w:tcW w:w="2960" w:type="dxa"/>
          </w:tcPr>
          <w:p w14:paraId="51EE2EB5">
            <w:pPr>
              <w:spacing w:after="0"/>
            </w:pPr>
          </w:p>
        </w:tc>
      </w:tr>
      <w:tr w14:paraId="3446015F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61BBC9C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401</w:t>
            </w:r>
          </w:p>
        </w:tc>
        <w:tc>
          <w:tcPr>
            <w:tcW w:w="5000" w:type="dxa"/>
          </w:tcPr>
          <w:p w14:paraId="0D2D814D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未登录或令牌失效</w:t>
            </w:r>
          </w:p>
        </w:tc>
        <w:tc>
          <w:tcPr>
            <w:tcW w:w="2960" w:type="dxa"/>
          </w:tcPr>
          <w:p w14:paraId="7D986713">
            <w:pPr>
              <w:spacing w:after="0"/>
            </w:pPr>
          </w:p>
        </w:tc>
      </w:tr>
      <w:tr w14:paraId="50CB9752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ADCB08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404</w:t>
            </w:r>
          </w:p>
        </w:tc>
        <w:tc>
          <w:tcPr>
            <w:tcW w:w="5000" w:type="dxa"/>
          </w:tcPr>
          <w:p w14:paraId="22718CD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资源不存在</w:t>
            </w:r>
          </w:p>
        </w:tc>
        <w:tc>
          <w:tcPr>
            <w:tcW w:w="2960" w:type="dxa"/>
          </w:tcPr>
          <w:p w14:paraId="30FDACEC">
            <w:pPr>
              <w:spacing w:after="0"/>
            </w:pPr>
          </w:p>
        </w:tc>
      </w:tr>
    </w:tbl>
    <w:p w14:paraId="46EAD25C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59649AA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442A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EC71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90E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3478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948287D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3D6A69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ok</w:t>
            </w:r>
          </w:p>
        </w:tc>
        <w:tc>
          <w:tcPr>
            <w:tcW w:w="3800" w:type="dxa"/>
          </w:tcPr>
          <w:p w14:paraId="5737A65A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业务处理结果</w:t>
            </w:r>
          </w:p>
        </w:tc>
        <w:tc>
          <w:tcPr>
            <w:tcW w:w="1600" w:type="dxa"/>
          </w:tcPr>
          <w:p w14:paraId="1C9BE5D6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boolean</w:t>
            </w:r>
          </w:p>
        </w:tc>
        <w:tc>
          <w:tcPr>
            <w:tcW w:w="1760" w:type="dxa"/>
          </w:tcPr>
          <w:p w14:paraId="5C929014">
            <w:pPr>
              <w:spacing w:after="0"/>
            </w:pPr>
          </w:p>
        </w:tc>
      </w:tr>
      <w:tr w14:paraId="760FAB9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816971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error</w:t>
            </w:r>
          </w:p>
        </w:tc>
        <w:tc>
          <w:tcPr>
            <w:tcW w:w="3800" w:type="dxa"/>
          </w:tcPr>
          <w:p w14:paraId="2B7E61E5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错误信息</w:t>
            </w:r>
          </w:p>
        </w:tc>
        <w:tc>
          <w:tcPr>
            <w:tcW w:w="1600" w:type="dxa"/>
          </w:tcPr>
          <w:p w14:paraId="1716CC4A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754CF1CE">
            <w:pPr>
              <w:spacing w:after="0"/>
            </w:pPr>
          </w:p>
        </w:tc>
      </w:tr>
    </w:tbl>
    <w:p w14:paraId="048670DC">
      <w:pPr>
        <w:spacing w:after="40"/>
      </w:pPr>
    </w:p>
    <w:p w14:paraId="6692FB55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BFA710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7E8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"ok": false,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"error": "unauthorized"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53723BA3">
      <w:pPr>
        <w:pStyle w:val="5"/>
      </w:pPr>
      <w:r>
        <w:t>订阅教学视频生成过程</w:t>
      </w: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987BE9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C1F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接口地址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374A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/ws/teaching-video</w:t>
            </w:r>
          </w:p>
        </w:tc>
      </w:tr>
      <w:tr w14:paraId="41FCC4D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7894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请求方式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7E5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</w:t>
            </w:r>
          </w:p>
        </w:tc>
      </w:tr>
      <w:tr w14:paraId="39BE95B9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DF35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请求数据类型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EFA7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WebSocket连接参数</w:t>
            </w:r>
          </w:p>
        </w:tc>
      </w:tr>
      <w:tr w14:paraId="2DF214B7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24B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响应数据类型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355C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WebSocket JSON消息</w:t>
            </w:r>
          </w:p>
        </w:tc>
      </w:tr>
      <w:tr w14:paraId="345503E6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B24A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是否需要鉴权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719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是</w:t>
            </w:r>
          </w:p>
        </w:tc>
      </w:tr>
      <w:tr w14:paraId="404B8BF1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01AD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源码位置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7190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backend\api\routes\teaching_video.py:511</w:t>
            </w:r>
          </w:p>
        </w:tc>
      </w:tr>
    </w:tbl>
    <w:p w14:paraId="141215A9"/>
    <w:p w14:paraId="3E7B037B">
      <w:r>
        <w:rPr>
          <w:rFonts w:ascii="微软雅黑" w:hAnsi="微软雅黑" w:eastAsia="微软雅黑"/>
          <w:sz w:val="19"/>
        </w:rPr>
        <w:t>接口描述：订阅教学视频生成过程，用于前端实时接收生成状态、增量内容或最终结果。</w:t>
      </w:r>
    </w:p>
    <w:p w14:paraId="5AB22D22">
      <w:r>
        <w:rPr>
          <w:rFonts w:ascii="微软雅黑" w:hAnsi="微软雅黑" w:eastAsia="微软雅黑"/>
          <w:b/>
          <w:sz w:val="19"/>
        </w:rPr>
        <w:t>请求示例：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1200"/>
        <w:gridCol w:w="900"/>
        <w:gridCol w:w="1600"/>
        <w:gridCol w:w="1360"/>
      </w:tblGrid>
      <w:tr w14:paraId="5E14F5A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6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B0F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/ws/teaching-video?token=&lt;BearerToken&gt;</w:t>
            </w:r>
          </w:p>
        </w:tc>
      </w:tr>
      <w:tr w14:paraId="76EA90EC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5F56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7CF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0E00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请求类型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F05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是否必须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AAE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数据类型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EF5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3B8FF25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B710F6B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暂无</w:t>
            </w:r>
          </w:p>
        </w:tc>
        <w:tc>
          <w:tcPr>
            <w:tcW w:w="2600" w:type="dxa"/>
          </w:tcPr>
          <w:p w14:paraId="2EB0A501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无请求参数</w:t>
            </w:r>
          </w:p>
        </w:tc>
        <w:tc>
          <w:tcPr>
            <w:tcW w:w="1200" w:type="dxa"/>
          </w:tcPr>
          <w:p w14:paraId="5FA38AB1">
            <w:pPr>
              <w:spacing w:after="0"/>
            </w:pPr>
          </w:p>
        </w:tc>
        <w:tc>
          <w:tcPr>
            <w:tcW w:w="900" w:type="dxa"/>
          </w:tcPr>
          <w:p w14:paraId="1CA4C982">
            <w:pPr>
              <w:spacing w:after="0"/>
            </w:pPr>
          </w:p>
        </w:tc>
        <w:tc>
          <w:tcPr>
            <w:tcW w:w="1600" w:type="dxa"/>
          </w:tcPr>
          <w:p w14:paraId="54FC70F6">
            <w:pPr>
              <w:spacing w:after="0"/>
            </w:pPr>
          </w:p>
        </w:tc>
        <w:tc>
          <w:tcPr>
            <w:tcW w:w="1360" w:type="dxa"/>
          </w:tcPr>
          <w:p w14:paraId="0DB26CED">
            <w:pPr>
              <w:spacing w:after="0"/>
            </w:pPr>
          </w:p>
        </w:tc>
      </w:tr>
    </w:tbl>
    <w:p w14:paraId="32B0158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5000"/>
        <w:gridCol w:w="2960"/>
      </w:tblGrid>
      <w:tr w14:paraId="78341E2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83C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状态码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DE94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说明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9B7E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7608C6F3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619FD33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101</w:t>
            </w:r>
          </w:p>
        </w:tc>
        <w:tc>
          <w:tcPr>
            <w:tcW w:w="5000" w:type="dxa"/>
          </w:tcPr>
          <w:p w14:paraId="14F4402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Switching Protocols</w:t>
            </w:r>
          </w:p>
        </w:tc>
        <w:tc>
          <w:tcPr>
            <w:tcW w:w="2960" w:type="dxa"/>
          </w:tcPr>
          <w:p w14:paraId="0827810B">
            <w:pPr>
              <w:spacing w:after="0"/>
            </w:pPr>
          </w:p>
        </w:tc>
      </w:tr>
    </w:tbl>
    <w:p w14:paraId="781B08AB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B8C7D9" w:sz="4" w:space="0"/>
          <w:left w:val="single" w:color="B8C7D9" w:sz="4" w:space="0"/>
          <w:bottom w:val="single" w:color="B8C7D9" w:sz="4" w:space="0"/>
          <w:right w:val="single" w:color="B8C7D9" w:sz="4" w:space="0"/>
          <w:insideH w:val="single" w:color="B8C7D9" w:sz="4" w:space="0"/>
          <w:insideV w:val="single" w:color="B8C7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1600"/>
        <w:gridCol w:w="1760"/>
      </w:tblGrid>
      <w:tr w14:paraId="2826FD8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C9FA9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参数名称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922C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参数说明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43B3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类型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318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7"/>
              </w:rPr>
              <w:t>schema</w:t>
            </w:r>
          </w:p>
        </w:tc>
      </w:tr>
      <w:tr w14:paraId="67C221BE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2D0997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type</w:t>
            </w:r>
          </w:p>
        </w:tc>
        <w:tc>
          <w:tcPr>
            <w:tcW w:w="3800" w:type="dxa"/>
          </w:tcPr>
          <w:p w14:paraId="34A4D658">
            <w:pPr>
              <w:spacing w:after="0"/>
            </w:pPr>
          </w:p>
        </w:tc>
        <w:tc>
          <w:tcPr>
            <w:tcW w:w="1600" w:type="dxa"/>
          </w:tcPr>
          <w:p w14:paraId="74861117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4A311CBA">
            <w:pPr>
              <w:spacing w:after="0"/>
            </w:pPr>
          </w:p>
        </w:tc>
      </w:tr>
      <w:tr w14:paraId="5B0D17F8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6959019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status</w:t>
            </w:r>
          </w:p>
        </w:tc>
        <w:tc>
          <w:tcPr>
            <w:tcW w:w="3800" w:type="dxa"/>
          </w:tcPr>
          <w:p w14:paraId="46216C64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状态</w:t>
            </w:r>
          </w:p>
        </w:tc>
        <w:tc>
          <w:tcPr>
            <w:tcW w:w="1600" w:type="dxa"/>
          </w:tcPr>
          <w:p w14:paraId="427DE3D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string</w:t>
            </w:r>
          </w:p>
        </w:tc>
        <w:tc>
          <w:tcPr>
            <w:tcW w:w="1760" w:type="dxa"/>
          </w:tcPr>
          <w:p w14:paraId="74BEEAD4">
            <w:pPr>
              <w:spacing w:after="0"/>
            </w:pPr>
          </w:p>
        </w:tc>
      </w:tr>
      <w:tr w14:paraId="240EA084">
        <w:tblPrEx>
          <w:tblBorders>
            <w:top w:val="single" w:color="B8C7D9" w:sz="4" w:space="0"/>
            <w:left w:val="single" w:color="B8C7D9" w:sz="4" w:space="0"/>
            <w:bottom w:val="single" w:color="B8C7D9" w:sz="4" w:space="0"/>
            <w:right w:val="single" w:color="B8C7D9" w:sz="4" w:space="0"/>
            <w:insideH w:val="single" w:color="B8C7D9" w:sz="4" w:space="0"/>
            <w:insideV w:val="single" w:color="B8C7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9421408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data</w:t>
            </w:r>
          </w:p>
        </w:tc>
        <w:tc>
          <w:tcPr>
            <w:tcW w:w="3800" w:type="dxa"/>
          </w:tcPr>
          <w:p w14:paraId="3C2DDE17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业务数据</w:t>
            </w:r>
          </w:p>
        </w:tc>
        <w:tc>
          <w:tcPr>
            <w:tcW w:w="1600" w:type="dxa"/>
          </w:tcPr>
          <w:p w14:paraId="0C419539">
            <w:pPr>
              <w:spacing w:after="0"/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object</w:t>
            </w:r>
          </w:p>
        </w:tc>
        <w:tc>
          <w:tcPr>
            <w:tcW w:w="1760" w:type="dxa"/>
          </w:tcPr>
          <w:p w14:paraId="6C5FBBCC">
            <w:pPr>
              <w:spacing w:after="0"/>
            </w:pPr>
          </w:p>
        </w:tc>
      </w:tr>
    </w:tbl>
    <w:p w14:paraId="722F6BD6">
      <w:pPr>
        <w:spacing w:after="40"/>
      </w:pPr>
    </w:p>
    <w:p w14:paraId="346F52E2">
      <w:r>
        <w:rPr>
          <w:rFonts w:ascii="微软雅黑" w:hAnsi="微软雅黑" w:eastAsia="微软雅黑"/>
          <w:b/>
          <w:sz w:val="19"/>
        </w:rPr>
        <w:t>响应示例：</w:t>
      </w:r>
    </w:p>
    <w:tbl>
      <w:tblPr>
        <w:tblStyle w:val="32"/>
        <w:tblW w:w="9360" w:type="dxa"/>
        <w:tblInd w:w="12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6045640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5D62">
            <w:pPr>
              <w:spacing w:after="0"/>
            </w:pPr>
            <w:r>
              <w:rPr>
                <w:rFonts w:ascii="Consolas" w:hAnsi="Consolas" w:eastAsia="Consolas"/>
                <w:color w:val="000000"/>
                <w:sz w:val="16"/>
              </w:rPr>
              <w:t>{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"type": "event",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"status": "running",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 xml:space="preserve">  "data": {}</w:t>
            </w:r>
            <w:r>
              <w:rPr>
                <w:rFonts w:ascii="Consolas" w:hAnsi="Consolas" w:eastAsia="Consolas"/>
                <w:color w:val="000000"/>
                <w:sz w:val="16"/>
              </w:rPr>
              <w:br w:type="textWrapping"/>
            </w:r>
            <w:r>
              <w:rPr>
                <w:rFonts w:ascii="Consolas" w:hAnsi="Consolas" w:eastAsia="Consolas"/>
                <w:color w:val="000000"/>
                <w:sz w:val="16"/>
              </w:rPr>
              <w:t>}</w:t>
            </w:r>
          </w:p>
        </w:tc>
      </w:tr>
    </w:tbl>
    <w:p w14:paraId="0475EDC5">
      <w:pPr>
        <w:sectPr>
          <w:headerReference r:id="rId5" w:type="default"/>
          <w:footerReference r:id="rId6" w:type="default"/>
          <w:pgSz w:w="12240" w:h="15840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3384B3D6"/>
    <w:sectPr>
      <w:type w:val="continuous"/>
      <w:pgSz w:w="12240" w:h="15840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407691">
    <w:pPr>
      <w:pStyle w:val="24"/>
      <w:jc w:val="center"/>
    </w:pPr>
    <w:r>
      <w:rPr>
        <w:rFonts w:ascii="微软雅黑" w:hAnsi="微软雅黑" w:eastAsia="微软雅黑"/>
        <w:color w:val="595959"/>
        <w:sz w:val="17"/>
      </w:rPr>
      <w:t>EduMind API接口文档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437169">
    <w:pPr>
      <w:pStyle w:val="25"/>
      <w:jc w:val="right"/>
    </w:pPr>
    <w:r>
      <w:rPr>
        <w:rFonts w:ascii="微软雅黑" w:hAnsi="微软雅黑" w:eastAsia="微软雅黑"/>
        <w:color w:val="595959"/>
        <w:sz w:val="17"/>
      </w:rPr>
      <w:t>EduMind API接口文档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F5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127</Pages>
  <Words>3272</Words>
  <Characters>6462</Characters>
  <Lines>0</Lines>
  <Paragraphs>0</Paragraphs>
  <TotalTime>10</TotalTime>
  <ScaleCrop>false</ScaleCrop>
  <LinksUpToDate>false</LinksUpToDate>
  <CharactersWithSpaces>6519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2026-07-02T07:39:23Z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eyJoZGlkIjoiZGM1MzYyYWM2MDRlMzQyMDNmZWZlNjAwMjljOTkyMTUiLCJ1c2VySWQiOiIxMDYwODU2NjczIn0=</vt:lpwstr>
  </property>
  <property fmtid="{D5CDD505-2E9C-101B-9397-08002B2CF9AE}" pid="3" name="KSOProductBuildVer">
    <vt:lpwstr>2052-12.1.0.26895</vt:lpwstr>
  </property>
  <property fmtid="{D5CDD505-2E9C-101B-9397-08002B2CF9AE}" pid="4" name="ICV">
    <vt:lpwstr>FD2825FF4AC645498BBCD22C50955781_12</vt:lpwstr>
  </property>
</Properties>
</file>