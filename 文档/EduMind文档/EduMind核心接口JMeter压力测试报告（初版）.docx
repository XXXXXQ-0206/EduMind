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1BB45">
      <w:pPr>
        <w:spacing w:before="200" w:after="80" w:line="264" w:lineRule="auto"/>
      </w:pPr>
      <w:r>
        <w:rPr>
          <w:rFonts w:ascii="Calibri" w:hAnsi="Calibri" w:eastAsia="微软雅黑"/>
          <w:b/>
          <w:color w:val="000000"/>
          <w:sz w:val="46"/>
        </w:rPr>
        <w:t xml:space="preserve">EduMind 核心接口 JMeter </w:t>
      </w:r>
      <w:bookmarkStart w:id="0" w:name="_GoBack"/>
      <w:bookmarkEnd w:id="0"/>
      <w:r>
        <w:rPr>
          <w:rFonts w:ascii="Calibri" w:hAnsi="Calibri" w:eastAsia="微软雅黑"/>
          <w:b/>
          <w:color w:val="000000"/>
          <w:sz w:val="46"/>
        </w:rPr>
        <w:t>压力测试报告</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700"/>
        <w:gridCol w:w="7660"/>
      </w:tblGrid>
      <w:tr w14:paraId="123121C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1B8AA98">
            <w:pPr>
              <w:spacing w:before="0" w:after="0" w:line="252" w:lineRule="auto"/>
              <w:jc w:val="left"/>
            </w:pPr>
            <w:r>
              <w:rPr>
                <w:rFonts w:ascii="Calibri" w:hAnsi="Calibri" w:eastAsia="微软雅黑"/>
                <w:b/>
                <w:color w:val="0B2545"/>
                <w:sz w:val="19"/>
              </w:rPr>
              <w:t>测试日期</w:t>
            </w:r>
          </w:p>
        </w:tc>
        <w:tc>
          <w:tcPr>
            <w:tcW w:w="7660" w:type="dxa"/>
            <w:tcMar>
              <w:top w:w="80" w:type="dxa"/>
              <w:left w:w="120" w:type="dxa"/>
              <w:bottom w:w="80" w:type="dxa"/>
              <w:right w:w="120" w:type="dxa"/>
            </w:tcMar>
            <w:vAlign w:val="center"/>
          </w:tcPr>
          <w:p w14:paraId="7F3358D3">
            <w:pPr>
              <w:spacing w:before="0" w:after="0" w:line="252" w:lineRule="auto"/>
              <w:jc w:val="left"/>
            </w:pPr>
            <w:r>
              <w:rPr>
                <w:rFonts w:ascii="Calibri" w:hAnsi="Calibri" w:eastAsia="微软雅黑"/>
                <w:b w:val="0"/>
                <w:sz w:val="19"/>
              </w:rPr>
              <w:t>2026-07-03</w:t>
            </w:r>
          </w:p>
        </w:tc>
      </w:tr>
      <w:tr w14:paraId="7FA8316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E9A6676">
            <w:pPr>
              <w:spacing w:before="0" w:after="0" w:line="252" w:lineRule="auto"/>
              <w:jc w:val="left"/>
            </w:pPr>
            <w:r>
              <w:rPr>
                <w:rFonts w:ascii="Calibri" w:hAnsi="Calibri" w:eastAsia="微软雅黑"/>
                <w:b/>
                <w:color w:val="0B2545"/>
                <w:sz w:val="19"/>
              </w:rPr>
              <w:t>测试对象</w:t>
            </w:r>
          </w:p>
        </w:tc>
        <w:tc>
          <w:tcPr>
            <w:tcW w:w="7660" w:type="dxa"/>
            <w:tcMar>
              <w:top w:w="80" w:type="dxa"/>
              <w:left w:w="120" w:type="dxa"/>
              <w:bottom w:w="80" w:type="dxa"/>
              <w:right w:w="120" w:type="dxa"/>
            </w:tcMar>
            <w:vAlign w:val="center"/>
          </w:tcPr>
          <w:p w14:paraId="3398A9EA">
            <w:pPr>
              <w:spacing w:before="0" w:after="0" w:line="252" w:lineRule="auto"/>
              <w:jc w:val="left"/>
            </w:pPr>
            <w:r>
              <w:rPr>
                <w:rFonts w:ascii="Calibri" w:hAnsi="Calibri" w:eastAsia="微软雅黑"/>
                <w:b w:val="0"/>
                <w:sz w:val="19"/>
              </w:rPr>
              <w:t>EduMind API Gateway http://localhost:5000</w:t>
            </w:r>
          </w:p>
        </w:tc>
      </w:tr>
      <w:tr w14:paraId="1D1001C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226CC43">
            <w:pPr>
              <w:spacing w:before="0" w:after="0" w:line="252" w:lineRule="auto"/>
              <w:jc w:val="left"/>
            </w:pPr>
            <w:r>
              <w:rPr>
                <w:rFonts w:ascii="Calibri" w:hAnsi="Calibri" w:eastAsia="微软雅黑"/>
                <w:b/>
                <w:color w:val="0B2545"/>
                <w:sz w:val="19"/>
              </w:rPr>
              <w:t>测试计划</w:t>
            </w:r>
          </w:p>
        </w:tc>
        <w:tc>
          <w:tcPr>
            <w:tcW w:w="7660" w:type="dxa"/>
            <w:tcMar>
              <w:top w:w="80" w:type="dxa"/>
              <w:left w:w="120" w:type="dxa"/>
              <w:bottom w:w="80" w:type="dxa"/>
              <w:right w:w="120" w:type="dxa"/>
            </w:tcMar>
            <w:vAlign w:val="center"/>
          </w:tcPr>
          <w:p w14:paraId="50614247">
            <w:pPr>
              <w:spacing w:before="0" w:after="0" w:line="252" w:lineRule="auto"/>
              <w:jc w:val="left"/>
            </w:pPr>
            <w:r>
              <w:rPr>
                <w:rFonts w:ascii="Calibri" w:hAnsi="Calibri" w:eastAsia="微软雅黑"/>
                <w:b w:val="0"/>
                <w:sz w:val="19"/>
              </w:rPr>
              <w:t>docs/performance/jmeter/edumind-core-api-pressure.jmx</w:t>
            </w:r>
          </w:p>
        </w:tc>
      </w:tr>
      <w:tr w14:paraId="03FAF50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30DD0F55">
            <w:pPr>
              <w:spacing w:before="0" w:after="0" w:line="252" w:lineRule="auto"/>
              <w:jc w:val="left"/>
            </w:pPr>
            <w:r>
              <w:rPr>
                <w:rFonts w:ascii="Calibri" w:hAnsi="Calibri" w:eastAsia="微软雅黑"/>
                <w:b/>
                <w:color w:val="0B2545"/>
                <w:sz w:val="19"/>
              </w:rPr>
              <w:t>HTML 报告</w:t>
            </w:r>
          </w:p>
        </w:tc>
        <w:tc>
          <w:tcPr>
            <w:tcW w:w="7660" w:type="dxa"/>
            <w:tcMar>
              <w:top w:w="80" w:type="dxa"/>
              <w:left w:w="120" w:type="dxa"/>
              <w:bottom w:w="80" w:type="dxa"/>
              <w:right w:w="120" w:type="dxa"/>
            </w:tcMar>
            <w:vAlign w:val="center"/>
          </w:tcPr>
          <w:p w14:paraId="58A004D9">
            <w:pPr>
              <w:spacing w:before="0" w:after="0" w:line="252" w:lineRule="auto"/>
              <w:jc w:val="left"/>
            </w:pPr>
            <w:r>
              <w:rPr>
                <w:rFonts w:ascii="Calibri" w:hAnsi="Calibri" w:eastAsia="微软雅黑"/>
                <w:b w:val="0"/>
                <w:sz w:val="19"/>
              </w:rPr>
              <w:t>docs/performance/jmeter/html-report/index.html</w:t>
            </w:r>
          </w:p>
        </w:tc>
      </w:tr>
      <w:tr w14:paraId="778AF36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D8CFA35">
            <w:pPr>
              <w:spacing w:before="0" w:after="0" w:line="252" w:lineRule="auto"/>
              <w:jc w:val="left"/>
            </w:pPr>
            <w:r>
              <w:rPr>
                <w:rFonts w:ascii="Calibri" w:hAnsi="Calibri" w:eastAsia="微软雅黑"/>
                <w:b/>
                <w:color w:val="0B2545"/>
                <w:sz w:val="19"/>
              </w:rPr>
              <w:t>原始结果</w:t>
            </w:r>
          </w:p>
        </w:tc>
        <w:tc>
          <w:tcPr>
            <w:tcW w:w="7660" w:type="dxa"/>
            <w:tcMar>
              <w:top w:w="80" w:type="dxa"/>
              <w:left w:w="120" w:type="dxa"/>
              <w:bottom w:w="80" w:type="dxa"/>
              <w:right w:w="120" w:type="dxa"/>
            </w:tcMar>
            <w:vAlign w:val="center"/>
          </w:tcPr>
          <w:p w14:paraId="2DBBBBF4">
            <w:pPr>
              <w:spacing w:before="0" w:after="0" w:line="252" w:lineRule="auto"/>
              <w:jc w:val="left"/>
            </w:pPr>
            <w:r>
              <w:rPr>
                <w:rFonts w:ascii="Calibri" w:hAnsi="Calibri" w:eastAsia="微软雅黑"/>
                <w:b w:val="0"/>
                <w:sz w:val="19"/>
              </w:rPr>
              <w:t>docs/performance/jmeter/results/core-api-pressure.jtl</w:t>
            </w:r>
          </w:p>
        </w:tc>
      </w:tr>
    </w:tbl>
    <w:p w14:paraId="7481BD1D">
      <w:pPr>
        <w:spacing w:after="40"/>
      </w:pPr>
    </w:p>
    <w:p w14:paraId="32507A9D">
      <w:pPr>
        <w:spacing w:before="320" w:after="160" w:line="264" w:lineRule="auto"/>
      </w:pPr>
      <w:r>
        <w:rPr>
          <w:rFonts w:ascii="Calibri" w:hAnsi="Calibri" w:eastAsia="微软雅黑"/>
          <w:b/>
          <w:color w:val="2E74B5"/>
          <w:sz w:val="32"/>
        </w:rPr>
        <w:t>1. 测试目标</w:t>
      </w:r>
    </w:p>
    <w:p w14:paraId="5CC15A7B">
      <w:pPr>
        <w:spacing w:before="0" w:after="120" w:line="264" w:lineRule="auto"/>
      </w:pPr>
      <w:r>
        <w:rPr>
          <w:rFonts w:ascii="Calibri" w:hAnsi="Calibri" w:eastAsia="微软雅黑"/>
          <w:b w:val="0"/>
          <w:i w:val="0"/>
          <w:sz w:val="22"/>
        </w:rPr>
        <w:t>本次只选取用户更可能直接、高频访问的核心接口进行压力测试，重点观察认证态校验、资料库列表、学习记录列表、知识卡片列表和错题本汇总等页面型读取接口在并发访问下的稳定性与响应时间。</w:t>
      </w:r>
    </w:p>
    <w:p w14:paraId="4348A626">
      <w:pPr>
        <w:spacing w:before="0" w:after="120" w:line="264" w:lineRule="auto"/>
      </w:pPr>
      <w:r>
        <w:rPr>
          <w:rFonts w:ascii="Calibri" w:hAnsi="Calibri" w:eastAsia="微软雅黑"/>
          <w:b w:val="0"/>
          <w:i w:val="0"/>
          <w:sz w:val="22"/>
        </w:rPr>
        <w:t>未纳入本次压测的接口包括大模型生成类接口、文件上传与 RAG 索引重建、删除/修改类接口、WebSocket/SSE 长连接接口。原因是这些接口更容易受外部模型、队列、对象存储或长任务执行时间影响，不适合作为本次高频直接访问接口的性能基线。</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9360"/>
      </w:tblGrid>
      <w:tr w14:paraId="0DE04B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7AA9314E">
            <w:pPr>
              <w:spacing w:before="40" w:after="40"/>
            </w:pPr>
            <w:r>
              <w:rPr>
                <w:rFonts w:ascii="Calibri" w:hAnsi="Calibri" w:eastAsia="微软雅黑"/>
                <w:b/>
                <w:color w:val="0B2545"/>
                <w:sz w:val="22"/>
              </w:rPr>
              <w:t>测试结论：</w:t>
            </w:r>
            <w:r>
              <w:rPr>
                <w:rFonts w:ascii="Calibri" w:hAnsi="Calibri" w:eastAsia="微软雅黑"/>
                <w:color w:val="0B2545"/>
                <w:sz w:val="22"/>
              </w:rPr>
              <w:t>30 并发、90 秒持续压测下共 2079 个样本，失败数 0，错误率 0.00%，整体吞吐量 23.10 requests/s。</w:t>
            </w:r>
          </w:p>
        </w:tc>
      </w:tr>
    </w:tbl>
    <w:p w14:paraId="7209FBD8">
      <w:pPr>
        <w:spacing w:after="80"/>
      </w:pPr>
    </w:p>
    <w:p w14:paraId="3B587453">
      <w:pPr>
        <w:spacing w:before="320" w:after="160" w:line="264" w:lineRule="auto"/>
      </w:pPr>
      <w:r>
        <w:rPr>
          <w:rFonts w:ascii="Calibri" w:hAnsi="Calibri" w:eastAsia="微软雅黑"/>
          <w:b/>
          <w:color w:val="2E74B5"/>
          <w:sz w:val="32"/>
        </w:rPr>
        <w:t>2. 核心接口范围</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700"/>
        <w:gridCol w:w="3000"/>
        <w:gridCol w:w="5660"/>
      </w:tblGrid>
      <w:tr w14:paraId="67642D2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shd w:val="clear" w:color="auto" w:fill="F2F4F7"/>
            <w:tcMar>
              <w:top w:w="80" w:type="dxa"/>
              <w:left w:w="120" w:type="dxa"/>
              <w:bottom w:w="80" w:type="dxa"/>
              <w:right w:w="120" w:type="dxa"/>
            </w:tcMar>
            <w:vAlign w:val="center"/>
          </w:tcPr>
          <w:p w14:paraId="7BC090A5">
            <w:pPr>
              <w:spacing w:before="0" w:after="0" w:line="252" w:lineRule="auto"/>
              <w:jc w:val="center"/>
            </w:pPr>
            <w:r>
              <w:rPr>
                <w:rFonts w:ascii="Calibri" w:hAnsi="Calibri" w:eastAsia="微软雅黑"/>
                <w:b/>
                <w:color w:val="0B2545"/>
                <w:sz w:val="18"/>
              </w:rPr>
              <w:t>序号</w:t>
            </w:r>
          </w:p>
        </w:tc>
        <w:tc>
          <w:tcPr>
            <w:tcW w:w="3000" w:type="dxa"/>
            <w:shd w:val="clear" w:color="auto" w:fill="F2F4F7"/>
            <w:tcMar>
              <w:top w:w="80" w:type="dxa"/>
              <w:left w:w="120" w:type="dxa"/>
              <w:bottom w:w="80" w:type="dxa"/>
              <w:right w:w="120" w:type="dxa"/>
            </w:tcMar>
            <w:vAlign w:val="center"/>
          </w:tcPr>
          <w:p w14:paraId="04D05C9B">
            <w:pPr>
              <w:spacing w:before="0" w:after="0" w:line="252" w:lineRule="auto"/>
              <w:jc w:val="center"/>
            </w:pPr>
            <w:r>
              <w:rPr>
                <w:rFonts w:ascii="Calibri" w:hAnsi="Calibri" w:eastAsia="微软雅黑"/>
                <w:b/>
                <w:color w:val="0B2545"/>
                <w:sz w:val="18"/>
              </w:rPr>
              <w:t>接口</w:t>
            </w:r>
          </w:p>
        </w:tc>
        <w:tc>
          <w:tcPr>
            <w:tcW w:w="5660" w:type="dxa"/>
            <w:shd w:val="clear" w:color="auto" w:fill="F2F4F7"/>
            <w:tcMar>
              <w:top w:w="80" w:type="dxa"/>
              <w:left w:w="120" w:type="dxa"/>
              <w:bottom w:w="80" w:type="dxa"/>
              <w:right w:w="120" w:type="dxa"/>
            </w:tcMar>
            <w:vAlign w:val="center"/>
          </w:tcPr>
          <w:p w14:paraId="21C15600">
            <w:pPr>
              <w:spacing w:before="0" w:after="0" w:line="252" w:lineRule="auto"/>
              <w:jc w:val="center"/>
            </w:pPr>
            <w:r>
              <w:rPr>
                <w:rFonts w:ascii="Calibri" w:hAnsi="Calibri" w:eastAsia="微软雅黑"/>
                <w:b/>
                <w:color w:val="0B2545"/>
                <w:sz w:val="18"/>
              </w:rPr>
              <w:t>纳入原因</w:t>
            </w:r>
          </w:p>
        </w:tc>
      </w:tr>
      <w:tr w14:paraId="59918F5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170B979">
            <w:pPr>
              <w:spacing w:before="0" w:after="0" w:line="252" w:lineRule="auto"/>
              <w:jc w:val="left"/>
            </w:pPr>
            <w:r>
              <w:rPr>
                <w:rFonts w:ascii="Calibri" w:hAnsi="Calibri" w:eastAsia="微软雅黑"/>
                <w:b w:val="0"/>
                <w:sz w:val="18"/>
              </w:rPr>
              <w:t>0</w:t>
            </w:r>
          </w:p>
        </w:tc>
        <w:tc>
          <w:tcPr>
            <w:tcW w:w="3000" w:type="dxa"/>
            <w:tcMar>
              <w:top w:w="80" w:type="dxa"/>
              <w:left w:w="120" w:type="dxa"/>
              <w:bottom w:w="80" w:type="dxa"/>
              <w:right w:w="120" w:type="dxa"/>
            </w:tcMar>
            <w:vAlign w:val="center"/>
          </w:tcPr>
          <w:p w14:paraId="6EA86697">
            <w:pPr>
              <w:spacing w:before="0" w:after="0" w:line="252" w:lineRule="auto"/>
              <w:jc w:val="center"/>
            </w:pPr>
            <w:r>
              <w:rPr>
                <w:rFonts w:ascii="Calibri" w:hAnsi="Calibri" w:eastAsia="微软雅黑"/>
                <w:b w:val="0"/>
                <w:sz w:val="18"/>
              </w:rPr>
              <w:t>POST /auth/login</w:t>
            </w:r>
          </w:p>
        </w:tc>
        <w:tc>
          <w:tcPr>
            <w:tcW w:w="5660" w:type="dxa"/>
            <w:tcMar>
              <w:top w:w="80" w:type="dxa"/>
              <w:left w:w="120" w:type="dxa"/>
              <w:bottom w:w="80" w:type="dxa"/>
              <w:right w:w="120" w:type="dxa"/>
            </w:tcMar>
            <w:vAlign w:val="center"/>
          </w:tcPr>
          <w:p w14:paraId="306D3EB6">
            <w:pPr>
              <w:spacing w:before="0" w:after="0" w:line="252" w:lineRule="auto"/>
              <w:jc w:val="center"/>
            </w:pPr>
            <w:r>
              <w:rPr>
                <w:rFonts w:ascii="Calibri" w:hAnsi="Calibri" w:eastAsia="微软雅黑"/>
                <w:b w:val="0"/>
                <w:sz w:val="18"/>
              </w:rPr>
              <w:t>每个虚拟用户登录一次，用于获取 Bearer Token</w:t>
            </w:r>
          </w:p>
        </w:tc>
      </w:tr>
      <w:tr w14:paraId="72F46BA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4748D3EB">
            <w:pPr>
              <w:spacing w:before="0" w:after="0" w:line="252" w:lineRule="auto"/>
              <w:jc w:val="left"/>
            </w:pPr>
            <w:r>
              <w:rPr>
                <w:rFonts w:ascii="Calibri" w:hAnsi="Calibri" w:eastAsia="微软雅黑"/>
                <w:b w:val="0"/>
                <w:sz w:val="18"/>
              </w:rPr>
              <w:t>1</w:t>
            </w:r>
          </w:p>
        </w:tc>
        <w:tc>
          <w:tcPr>
            <w:tcW w:w="3000" w:type="dxa"/>
            <w:tcMar>
              <w:top w:w="80" w:type="dxa"/>
              <w:left w:w="120" w:type="dxa"/>
              <w:bottom w:w="80" w:type="dxa"/>
              <w:right w:w="120" w:type="dxa"/>
            </w:tcMar>
            <w:vAlign w:val="center"/>
          </w:tcPr>
          <w:p w14:paraId="622BC192">
            <w:pPr>
              <w:spacing w:before="0" w:after="0" w:line="252" w:lineRule="auto"/>
              <w:jc w:val="center"/>
            </w:pPr>
            <w:r>
              <w:rPr>
                <w:rFonts w:ascii="Calibri" w:hAnsi="Calibri" w:eastAsia="微软雅黑"/>
                <w:b w:val="0"/>
                <w:sz w:val="18"/>
              </w:rPr>
              <w:t>GET /auth/me</w:t>
            </w:r>
          </w:p>
        </w:tc>
        <w:tc>
          <w:tcPr>
            <w:tcW w:w="5660" w:type="dxa"/>
            <w:tcMar>
              <w:top w:w="80" w:type="dxa"/>
              <w:left w:w="120" w:type="dxa"/>
              <w:bottom w:w="80" w:type="dxa"/>
              <w:right w:w="120" w:type="dxa"/>
            </w:tcMar>
            <w:vAlign w:val="center"/>
          </w:tcPr>
          <w:p w14:paraId="6D893539">
            <w:pPr>
              <w:spacing w:before="0" w:after="0" w:line="252" w:lineRule="auto"/>
              <w:jc w:val="center"/>
            </w:pPr>
            <w:r>
              <w:rPr>
                <w:rFonts w:ascii="Calibri" w:hAnsi="Calibri" w:eastAsia="微软雅黑"/>
                <w:b w:val="0"/>
                <w:sz w:val="18"/>
              </w:rPr>
              <w:t>前端登录态校验与用户信息刷新高频调用</w:t>
            </w:r>
          </w:p>
        </w:tc>
      </w:tr>
      <w:tr w14:paraId="51FD7F7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05D9C695">
            <w:pPr>
              <w:spacing w:before="0" w:after="0" w:line="252" w:lineRule="auto"/>
              <w:jc w:val="left"/>
            </w:pPr>
            <w:r>
              <w:rPr>
                <w:rFonts w:ascii="Calibri" w:hAnsi="Calibri" w:eastAsia="微软雅黑"/>
                <w:b w:val="0"/>
                <w:sz w:val="18"/>
              </w:rPr>
              <w:t>2</w:t>
            </w:r>
          </w:p>
        </w:tc>
        <w:tc>
          <w:tcPr>
            <w:tcW w:w="3000" w:type="dxa"/>
            <w:tcMar>
              <w:top w:w="80" w:type="dxa"/>
              <w:left w:w="120" w:type="dxa"/>
              <w:bottom w:w="80" w:type="dxa"/>
              <w:right w:w="120" w:type="dxa"/>
            </w:tcMar>
            <w:vAlign w:val="center"/>
          </w:tcPr>
          <w:p w14:paraId="3E711925">
            <w:pPr>
              <w:spacing w:before="0" w:after="0" w:line="252" w:lineRule="auto"/>
              <w:jc w:val="center"/>
            </w:pPr>
            <w:r>
              <w:rPr>
                <w:rFonts w:ascii="Calibri" w:hAnsi="Calibri" w:eastAsia="微软雅黑"/>
                <w:b w:val="0"/>
                <w:sz w:val="18"/>
              </w:rPr>
              <w:t>GET /files?role=student</w:t>
            </w:r>
          </w:p>
        </w:tc>
        <w:tc>
          <w:tcPr>
            <w:tcW w:w="5660" w:type="dxa"/>
            <w:tcMar>
              <w:top w:w="80" w:type="dxa"/>
              <w:left w:w="120" w:type="dxa"/>
              <w:bottom w:w="80" w:type="dxa"/>
              <w:right w:w="120" w:type="dxa"/>
            </w:tcMar>
            <w:vAlign w:val="center"/>
          </w:tcPr>
          <w:p w14:paraId="323EC997">
            <w:pPr>
              <w:spacing w:before="0" w:after="0" w:line="252" w:lineRule="auto"/>
              <w:jc w:val="center"/>
            </w:pPr>
            <w:r>
              <w:rPr>
                <w:rFonts w:ascii="Calibri" w:hAnsi="Calibri" w:eastAsia="微软雅黑"/>
                <w:b w:val="0"/>
                <w:sz w:val="18"/>
              </w:rPr>
              <w:t>学生资料库入口，页面打开与刷新高频调用</w:t>
            </w:r>
          </w:p>
        </w:tc>
      </w:tr>
      <w:tr w14:paraId="45FDA6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22DB82FE">
            <w:pPr>
              <w:spacing w:before="0" w:after="0" w:line="252" w:lineRule="auto"/>
              <w:jc w:val="left"/>
            </w:pPr>
            <w:r>
              <w:rPr>
                <w:rFonts w:ascii="Calibri" w:hAnsi="Calibri" w:eastAsia="微软雅黑"/>
                <w:b w:val="0"/>
                <w:sz w:val="18"/>
              </w:rPr>
              <w:t>3</w:t>
            </w:r>
          </w:p>
        </w:tc>
        <w:tc>
          <w:tcPr>
            <w:tcW w:w="3000" w:type="dxa"/>
            <w:tcMar>
              <w:top w:w="80" w:type="dxa"/>
              <w:left w:w="120" w:type="dxa"/>
              <w:bottom w:w="80" w:type="dxa"/>
              <w:right w:w="120" w:type="dxa"/>
            </w:tcMar>
            <w:vAlign w:val="center"/>
          </w:tcPr>
          <w:p w14:paraId="73C90350">
            <w:pPr>
              <w:spacing w:before="0" w:after="0" w:line="252" w:lineRule="auto"/>
              <w:jc w:val="center"/>
            </w:pPr>
            <w:r>
              <w:rPr>
                <w:rFonts w:ascii="Calibri" w:hAnsi="Calibri" w:eastAsia="微软雅黑"/>
                <w:b w:val="0"/>
                <w:sz w:val="18"/>
              </w:rPr>
              <w:t>GET /chats?role=student</w:t>
            </w:r>
          </w:p>
        </w:tc>
        <w:tc>
          <w:tcPr>
            <w:tcW w:w="5660" w:type="dxa"/>
            <w:tcMar>
              <w:top w:w="80" w:type="dxa"/>
              <w:left w:w="120" w:type="dxa"/>
              <w:bottom w:w="80" w:type="dxa"/>
              <w:right w:w="120" w:type="dxa"/>
            </w:tcMar>
            <w:vAlign w:val="center"/>
          </w:tcPr>
          <w:p w14:paraId="1B5F083D">
            <w:pPr>
              <w:spacing w:before="0" w:after="0" w:line="252" w:lineRule="auto"/>
              <w:jc w:val="center"/>
            </w:pPr>
            <w:r>
              <w:rPr>
                <w:rFonts w:ascii="Calibri" w:hAnsi="Calibri" w:eastAsia="微软雅黑"/>
                <w:b w:val="0"/>
                <w:sz w:val="18"/>
              </w:rPr>
              <w:t>对话历史列表，学习入口高频调用</w:t>
            </w:r>
          </w:p>
        </w:tc>
      </w:tr>
      <w:tr w14:paraId="042717C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593A304">
            <w:pPr>
              <w:spacing w:before="0" w:after="0" w:line="252" w:lineRule="auto"/>
              <w:jc w:val="left"/>
            </w:pPr>
            <w:r>
              <w:rPr>
                <w:rFonts w:ascii="Calibri" w:hAnsi="Calibri" w:eastAsia="微软雅黑"/>
                <w:b w:val="0"/>
                <w:sz w:val="18"/>
              </w:rPr>
              <w:t>4</w:t>
            </w:r>
          </w:p>
        </w:tc>
        <w:tc>
          <w:tcPr>
            <w:tcW w:w="3000" w:type="dxa"/>
            <w:tcMar>
              <w:top w:w="80" w:type="dxa"/>
              <w:left w:w="120" w:type="dxa"/>
              <w:bottom w:w="80" w:type="dxa"/>
              <w:right w:w="120" w:type="dxa"/>
            </w:tcMar>
            <w:vAlign w:val="center"/>
          </w:tcPr>
          <w:p w14:paraId="177BFA9D">
            <w:pPr>
              <w:spacing w:before="0" w:after="0" w:line="252" w:lineRule="auto"/>
              <w:jc w:val="center"/>
            </w:pPr>
            <w:r>
              <w:rPr>
                <w:rFonts w:ascii="Calibri" w:hAnsi="Calibri" w:eastAsia="微软雅黑"/>
                <w:b w:val="0"/>
                <w:sz w:val="18"/>
              </w:rPr>
              <w:t>GET /quizzes?role=student</w:t>
            </w:r>
          </w:p>
        </w:tc>
        <w:tc>
          <w:tcPr>
            <w:tcW w:w="5660" w:type="dxa"/>
            <w:tcMar>
              <w:top w:w="80" w:type="dxa"/>
              <w:left w:w="120" w:type="dxa"/>
              <w:bottom w:w="80" w:type="dxa"/>
              <w:right w:w="120" w:type="dxa"/>
            </w:tcMar>
            <w:vAlign w:val="center"/>
          </w:tcPr>
          <w:p w14:paraId="0388C3B1">
            <w:pPr>
              <w:spacing w:before="0" w:after="0" w:line="252" w:lineRule="auto"/>
              <w:jc w:val="center"/>
            </w:pPr>
            <w:r>
              <w:rPr>
                <w:rFonts w:ascii="Calibri" w:hAnsi="Calibri" w:eastAsia="微软雅黑"/>
                <w:b w:val="0"/>
                <w:sz w:val="18"/>
              </w:rPr>
              <w:t>测验历史列表，学习记录高频调用</w:t>
            </w:r>
          </w:p>
        </w:tc>
      </w:tr>
      <w:tr w14:paraId="6E86D28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D3DACDD">
            <w:pPr>
              <w:spacing w:before="0" w:after="0" w:line="252" w:lineRule="auto"/>
              <w:jc w:val="left"/>
            </w:pPr>
            <w:r>
              <w:rPr>
                <w:rFonts w:ascii="Calibri" w:hAnsi="Calibri" w:eastAsia="微软雅黑"/>
                <w:b w:val="0"/>
                <w:sz w:val="18"/>
              </w:rPr>
              <w:t>5</w:t>
            </w:r>
          </w:p>
        </w:tc>
        <w:tc>
          <w:tcPr>
            <w:tcW w:w="3000" w:type="dxa"/>
            <w:tcMar>
              <w:top w:w="80" w:type="dxa"/>
              <w:left w:w="120" w:type="dxa"/>
              <w:bottom w:w="80" w:type="dxa"/>
              <w:right w:w="120" w:type="dxa"/>
            </w:tcMar>
            <w:vAlign w:val="center"/>
          </w:tcPr>
          <w:p w14:paraId="7B3EB509">
            <w:pPr>
              <w:spacing w:before="0" w:after="0" w:line="252" w:lineRule="auto"/>
              <w:jc w:val="center"/>
            </w:pPr>
            <w:r>
              <w:rPr>
                <w:rFonts w:ascii="Calibri" w:hAnsi="Calibri" w:eastAsia="微软雅黑"/>
                <w:b w:val="0"/>
                <w:sz w:val="18"/>
              </w:rPr>
              <w:t>GET /flashcards</w:t>
            </w:r>
          </w:p>
        </w:tc>
        <w:tc>
          <w:tcPr>
            <w:tcW w:w="5660" w:type="dxa"/>
            <w:tcMar>
              <w:top w:w="80" w:type="dxa"/>
              <w:left w:w="120" w:type="dxa"/>
              <w:bottom w:w="80" w:type="dxa"/>
              <w:right w:w="120" w:type="dxa"/>
            </w:tcMar>
            <w:vAlign w:val="center"/>
          </w:tcPr>
          <w:p w14:paraId="42CED8D9">
            <w:pPr>
              <w:spacing w:before="0" w:after="0" w:line="252" w:lineRule="auto"/>
              <w:jc w:val="center"/>
            </w:pPr>
            <w:r>
              <w:rPr>
                <w:rFonts w:ascii="Calibri" w:hAnsi="Calibri" w:eastAsia="微软雅黑"/>
                <w:b w:val="0"/>
                <w:sz w:val="18"/>
              </w:rPr>
              <w:t>知识卡片列表，复习页面高频调用</w:t>
            </w:r>
          </w:p>
        </w:tc>
      </w:tr>
      <w:tr w14:paraId="54B77C9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637968AA">
            <w:pPr>
              <w:spacing w:before="0" w:after="0" w:line="252" w:lineRule="auto"/>
              <w:jc w:val="left"/>
            </w:pPr>
            <w:r>
              <w:rPr>
                <w:rFonts w:ascii="Calibri" w:hAnsi="Calibri" w:eastAsia="微软雅黑"/>
                <w:b w:val="0"/>
                <w:sz w:val="18"/>
              </w:rPr>
              <w:t>6</w:t>
            </w:r>
          </w:p>
        </w:tc>
        <w:tc>
          <w:tcPr>
            <w:tcW w:w="3000" w:type="dxa"/>
            <w:tcMar>
              <w:top w:w="80" w:type="dxa"/>
              <w:left w:w="120" w:type="dxa"/>
              <w:bottom w:w="80" w:type="dxa"/>
              <w:right w:w="120" w:type="dxa"/>
            </w:tcMar>
            <w:vAlign w:val="center"/>
          </w:tcPr>
          <w:p w14:paraId="0392F101">
            <w:pPr>
              <w:spacing w:before="0" w:after="0" w:line="252" w:lineRule="auto"/>
              <w:jc w:val="center"/>
            </w:pPr>
            <w:r>
              <w:rPr>
                <w:rFonts w:ascii="Calibri" w:hAnsi="Calibri" w:eastAsia="微软雅黑"/>
                <w:b w:val="0"/>
                <w:sz w:val="18"/>
              </w:rPr>
              <w:t>GET /wrongbook/summary</w:t>
            </w:r>
          </w:p>
        </w:tc>
        <w:tc>
          <w:tcPr>
            <w:tcW w:w="5660" w:type="dxa"/>
            <w:tcMar>
              <w:top w:w="80" w:type="dxa"/>
              <w:left w:w="120" w:type="dxa"/>
              <w:bottom w:w="80" w:type="dxa"/>
              <w:right w:w="120" w:type="dxa"/>
            </w:tcMar>
            <w:vAlign w:val="center"/>
          </w:tcPr>
          <w:p w14:paraId="4800A9D8">
            <w:pPr>
              <w:spacing w:before="0" w:after="0" w:line="252" w:lineRule="auto"/>
              <w:jc w:val="center"/>
            </w:pPr>
            <w:r>
              <w:rPr>
                <w:rFonts w:ascii="Calibri" w:hAnsi="Calibri" w:eastAsia="微软雅黑"/>
                <w:b w:val="0"/>
                <w:sz w:val="18"/>
              </w:rPr>
              <w:t>错题本首页汇总，高频读取且有一定聚合计算</w:t>
            </w:r>
          </w:p>
        </w:tc>
      </w:tr>
    </w:tbl>
    <w:p w14:paraId="3BEFA5E3">
      <w:pPr>
        <w:spacing w:after="40"/>
      </w:pPr>
    </w:p>
    <w:p w14:paraId="76CB4C18">
      <w:pPr>
        <w:spacing w:before="320" w:after="160" w:line="264" w:lineRule="auto"/>
      </w:pPr>
      <w:r>
        <w:rPr>
          <w:rFonts w:ascii="Calibri" w:hAnsi="Calibri" w:eastAsia="微软雅黑"/>
          <w:b/>
          <w:color w:val="2E74B5"/>
          <w:sz w:val="32"/>
        </w:rPr>
        <w:t>3. 测试环境与策略</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200"/>
        <w:gridCol w:w="7160"/>
      </w:tblGrid>
      <w:tr w14:paraId="2EBF6C3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5222844">
            <w:pPr>
              <w:spacing w:before="0" w:after="0" w:line="252" w:lineRule="auto"/>
              <w:jc w:val="left"/>
            </w:pPr>
            <w:r>
              <w:rPr>
                <w:rFonts w:ascii="Calibri" w:hAnsi="Calibri" w:eastAsia="微软雅黑"/>
                <w:b/>
                <w:color w:val="0B2545"/>
                <w:sz w:val="19"/>
              </w:rPr>
              <w:t>后端运行方式</w:t>
            </w:r>
          </w:p>
        </w:tc>
        <w:tc>
          <w:tcPr>
            <w:tcW w:w="7160" w:type="dxa"/>
            <w:tcMar>
              <w:top w:w="80" w:type="dxa"/>
              <w:left w:w="120" w:type="dxa"/>
              <w:bottom w:w="80" w:type="dxa"/>
              <w:right w:w="120" w:type="dxa"/>
            </w:tcMar>
            <w:vAlign w:val="center"/>
          </w:tcPr>
          <w:p w14:paraId="58F6F5F8">
            <w:pPr>
              <w:spacing w:before="0" w:after="0" w:line="252" w:lineRule="auto"/>
              <w:jc w:val="left"/>
            </w:pPr>
            <w:r>
              <w:rPr>
                <w:rFonts w:ascii="Calibri" w:hAnsi="Calibri" w:eastAsia="微软雅黑"/>
                <w:b w:val="0"/>
                <w:sz w:val="19"/>
              </w:rPr>
              <w:t>Docker Compose 启动 API Gateway、identity、learning-content、asset-library、ai-core、media-generation、teaching-content、PostgreSQL、Redis</w:t>
            </w:r>
          </w:p>
        </w:tc>
      </w:tr>
      <w:tr w14:paraId="58F2021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9720CCD">
            <w:pPr>
              <w:spacing w:before="0" w:after="0" w:line="252" w:lineRule="auto"/>
              <w:jc w:val="left"/>
            </w:pPr>
            <w:r>
              <w:rPr>
                <w:rFonts w:ascii="Calibri" w:hAnsi="Calibri" w:eastAsia="微软雅黑"/>
                <w:b/>
                <w:color w:val="0B2545"/>
                <w:sz w:val="19"/>
              </w:rPr>
              <w:t>JMeter 运行方式</w:t>
            </w:r>
          </w:p>
        </w:tc>
        <w:tc>
          <w:tcPr>
            <w:tcW w:w="7160" w:type="dxa"/>
            <w:tcMar>
              <w:top w:w="80" w:type="dxa"/>
              <w:left w:w="120" w:type="dxa"/>
              <w:bottom w:w="80" w:type="dxa"/>
              <w:right w:w="120" w:type="dxa"/>
            </w:tcMar>
            <w:vAlign w:val="center"/>
          </w:tcPr>
          <w:p w14:paraId="10A611F8">
            <w:pPr>
              <w:spacing w:before="0" w:after="0" w:line="252" w:lineRule="auto"/>
              <w:jc w:val="left"/>
            </w:pPr>
            <w:r>
              <w:rPr>
                <w:rFonts w:ascii="Calibri" w:hAnsi="Calibri" w:eastAsia="微软雅黑"/>
                <w:b w:val="0"/>
                <w:sz w:val="19"/>
              </w:rPr>
              <w:t>Docker 镜像 justb4/jmeter:latest，非 GUI 模式</w:t>
            </w:r>
          </w:p>
        </w:tc>
      </w:tr>
      <w:tr w14:paraId="6A18602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60736871">
            <w:pPr>
              <w:spacing w:before="0" w:after="0" w:line="252" w:lineRule="auto"/>
              <w:jc w:val="left"/>
            </w:pPr>
            <w:r>
              <w:rPr>
                <w:rFonts w:ascii="Calibri" w:hAnsi="Calibri" w:eastAsia="微软雅黑"/>
                <w:b/>
                <w:color w:val="0B2545"/>
                <w:sz w:val="19"/>
              </w:rPr>
              <w:t>并发线程数</w:t>
            </w:r>
          </w:p>
        </w:tc>
        <w:tc>
          <w:tcPr>
            <w:tcW w:w="7160" w:type="dxa"/>
            <w:tcMar>
              <w:top w:w="80" w:type="dxa"/>
              <w:left w:w="120" w:type="dxa"/>
              <w:bottom w:w="80" w:type="dxa"/>
              <w:right w:w="120" w:type="dxa"/>
            </w:tcMar>
            <w:vAlign w:val="center"/>
          </w:tcPr>
          <w:p w14:paraId="215D07AF">
            <w:pPr>
              <w:spacing w:before="0" w:after="0" w:line="252" w:lineRule="auto"/>
              <w:jc w:val="left"/>
            </w:pPr>
            <w:r>
              <w:rPr>
                <w:rFonts w:ascii="Calibri" w:hAnsi="Calibri" w:eastAsia="微软雅黑"/>
                <w:b w:val="0"/>
                <w:sz w:val="19"/>
              </w:rPr>
              <w:t>30</w:t>
            </w:r>
          </w:p>
        </w:tc>
      </w:tr>
      <w:tr w14:paraId="7037184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52383752">
            <w:pPr>
              <w:spacing w:before="0" w:after="0" w:line="252" w:lineRule="auto"/>
              <w:jc w:val="left"/>
            </w:pPr>
            <w:r>
              <w:rPr>
                <w:rFonts w:ascii="Calibri" w:hAnsi="Calibri" w:eastAsia="微软雅黑"/>
                <w:b/>
                <w:color w:val="0B2545"/>
                <w:sz w:val="19"/>
              </w:rPr>
              <w:t>升压时间</w:t>
            </w:r>
          </w:p>
        </w:tc>
        <w:tc>
          <w:tcPr>
            <w:tcW w:w="7160" w:type="dxa"/>
            <w:tcMar>
              <w:top w:w="80" w:type="dxa"/>
              <w:left w:w="120" w:type="dxa"/>
              <w:bottom w:w="80" w:type="dxa"/>
              <w:right w:w="120" w:type="dxa"/>
            </w:tcMar>
            <w:vAlign w:val="center"/>
          </w:tcPr>
          <w:p w14:paraId="549A4C6C">
            <w:pPr>
              <w:spacing w:before="0" w:after="0" w:line="252" w:lineRule="auto"/>
              <w:jc w:val="left"/>
            </w:pPr>
            <w:r>
              <w:rPr>
                <w:rFonts w:ascii="Calibri" w:hAnsi="Calibri" w:eastAsia="微软雅黑"/>
                <w:b w:val="0"/>
                <w:sz w:val="19"/>
              </w:rPr>
              <w:t>20 秒</w:t>
            </w:r>
          </w:p>
        </w:tc>
      </w:tr>
      <w:tr w14:paraId="1298396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E1E8C21">
            <w:pPr>
              <w:spacing w:before="0" w:after="0" w:line="252" w:lineRule="auto"/>
              <w:jc w:val="left"/>
            </w:pPr>
            <w:r>
              <w:rPr>
                <w:rFonts w:ascii="Calibri" w:hAnsi="Calibri" w:eastAsia="微软雅黑"/>
                <w:b/>
                <w:color w:val="0B2545"/>
                <w:sz w:val="19"/>
              </w:rPr>
              <w:t>持续时间</w:t>
            </w:r>
          </w:p>
        </w:tc>
        <w:tc>
          <w:tcPr>
            <w:tcW w:w="7160" w:type="dxa"/>
            <w:tcMar>
              <w:top w:w="80" w:type="dxa"/>
              <w:left w:w="120" w:type="dxa"/>
              <w:bottom w:w="80" w:type="dxa"/>
              <w:right w:w="120" w:type="dxa"/>
            </w:tcMar>
            <w:vAlign w:val="center"/>
          </w:tcPr>
          <w:p w14:paraId="0E7FB6EB">
            <w:pPr>
              <w:spacing w:before="0" w:after="0" w:line="252" w:lineRule="auto"/>
              <w:jc w:val="left"/>
            </w:pPr>
            <w:r>
              <w:rPr>
                <w:rFonts w:ascii="Calibri" w:hAnsi="Calibri" w:eastAsia="微软雅黑"/>
                <w:b w:val="0"/>
                <w:sz w:val="19"/>
              </w:rPr>
              <w:t>90 秒</w:t>
            </w:r>
          </w:p>
        </w:tc>
      </w:tr>
      <w:tr w14:paraId="4800F89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614B7E48">
            <w:pPr>
              <w:spacing w:before="0" w:after="0" w:line="252" w:lineRule="auto"/>
              <w:jc w:val="left"/>
            </w:pPr>
            <w:r>
              <w:rPr>
                <w:rFonts w:ascii="Calibri" w:hAnsi="Calibri" w:eastAsia="微软雅黑"/>
                <w:b/>
                <w:color w:val="0B2545"/>
                <w:sz w:val="19"/>
              </w:rPr>
              <w:t>思考时间</w:t>
            </w:r>
          </w:p>
        </w:tc>
        <w:tc>
          <w:tcPr>
            <w:tcW w:w="7160" w:type="dxa"/>
            <w:tcMar>
              <w:top w:w="80" w:type="dxa"/>
              <w:left w:w="120" w:type="dxa"/>
              <w:bottom w:w="80" w:type="dxa"/>
              <w:right w:w="120" w:type="dxa"/>
            </w:tcMar>
            <w:vAlign w:val="center"/>
          </w:tcPr>
          <w:p w14:paraId="6D240601">
            <w:pPr>
              <w:spacing w:before="0" w:after="0" w:line="252" w:lineRule="auto"/>
              <w:jc w:val="left"/>
            </w:pPr>
            <w:r>
              <w:rPr>
                <w:rFonts w:ascii="Calibri" w:hAnsi="Calibri" w:eastAsia="微软雅黑"/>
                <w:b w:val="0"/>
                <w:sz w:val="19"/>
              </w:rPr>
              <w:t>100-300 ms 随机等待</w:t>
            </w:r>
          </w:p>
        </w:tc>
      </w:tr>
      <w:tr w14:paraId="4637A3F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4B935CE5">
            <w:pPr>
              <w:spacing w:before="0" w:after="0" w:line="252" w:lineRule="auto"/>
              <w:jc w:val="left"/>
            </w:pPr>
            <w:r>
              <w:rPr>
                <w:rFonts w:ascii="Calibri" w:hAnsi="Calibri" w:eastAsia="微软雅黑"/>
                <w:b/>
                <w:color w:val="0B2545"/>
                <w:sz w:val="19"/>
              </w:rPr>
              <w:t>测试账号</w:t>
            </w:r>
          </w:p>
        </w:tc>
        <w:tc>
          <w:tcPr>
            <w:tcW w:w="7160" w:type="dxa"/>
            <w:tcMar>
              <w:top w:w="80" w:type="dxa"/>
              <w:left w:w="120" w:type="dxa"/>
              <w:bottom w:w="80" w:type="dxa"/>
              <w:right w:w="120" w:type="dxa"/>
            </w:tcMar>
            <w:vAlign w:val="center"/>
          </w:tcPr>
          <w:p w14:paraId="4D7C1B8F">
            <w:pPr>
              <w:spacing w:before="0" w:after="0" w:line="252" w:lineRule="auto"/>
              <w:jc w:val="left"/>
            </w:pPr>
            <w:r>
              <w:rPr>
                <w:rFonts w:ascii="Calibri" w:hAnsi="Calibri" w:eastAsia="微软雅黑"/>
                <w:b w:val="0"/>
                <w:sz w:val="19"/>
              </w:rPr>
              <w:t>jmeter_user_1 到 jmeter_user_30，每个线程独立账号</w:t>
            </w:r>
          </w:p>
        </w:tc>
      </w:tr>
      <w:tr w14:paraId="58A4C32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5041C34E">
            <w:pPr>
              <w:spacing w:before="0" w:after="0" w:line="252" w:lineRule="auto"/>
              <w:jc w:val="left"/>
            </w:pPr>
            <w:r>
              <w:rPr>
                <w:rFonts w:ascii="Calibri" w:hAnsi="Calibri" w:eastAsia="微软雅黑"/>
                <w:b/>
                <w:color w:val="0B2545"/>
                <w:sz w:val="19"/>
              </w:rPr>
              <w:t>账号策略说明</w:t>
            </w:r>
          </w:p>
        </w:tc>
        <w:tc>
          <w:tcPr>
            <w:tcW w:w="7160" w:type="dxa"/>
            <w:tcMar>
              <w:top w:w="80" w:type="dxa"/>
              <w:left w:w="120" w:type="dxa"/>
              <w:bottom w:w="80" w:type="dxa"/>
              <w:right w:w="120" w:type="dxa"/>
            </w:tcMar>
            <w:vAlign w:val="center"/>
          </w:tcPr>
          <w:p w14:paraId="0675F26E">
            <w:pPr>
              <w:spacing w:before="0" w:after="0" w:line="252" w:lineRule="auto"/>
              <w:jc w:val="left"/>
            </w:pPr>
            <w:r>
              <w:rPr>
                <w:rFonts w:ascii="Calibri" w:hAnsi="Calibri" w:eastAsia="微软雅黑"/>
                <w:b w:val="0"/>
                <w:sz w:val="19"/>
              </w:rPr>
              <w:t>项目登录会使同一用户旧 session 失效，因此使用线程独立账号，避免测试脚本制造伪 401。</w:t>
            </w:r>
          </w:p>
        </w:tc>
      </w:tr>
    </w:tbl>
    <w:p w14:paraId="15583734">
      <w:pPr>
        <w:spacing w:after="40"/>
      </w:pPr>
    </w:p>
    <w:p w14:paraId="03CD7D64">
      <w:pPr>
        <w:spacing w:before="320" w:after="160" w:line="264" w:lineRule="auto"/>
      </w:pPr>
      <w:r>
        <w:rPr>
          <w:rFonts w:ascii="Calibri" w:hAnsi="Calibri" w:eastAsia="微软雅黑"/>
          <w:b/>
          <w:color w:val="2E74B5"/>
          <w:sz w:val="32"/>
        </w:rPr>
        <w:t>4. 测试结果</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500"/>
        <w:gridCol w:w="6860"/>
      </w:tblGrid>
      <w:tr w14:paraId="60EF787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581531E8">
            <w:pPr>
              <w:spacing w:before="0" w:after="0" w:line="252" w:lineRule="auto"/>
              <w:jc w:val="left"/>
            </w:pPr>
            <w:r>
              <w:rPr>
                <w:rFonts w:ascii="Calibri" w:hAnsi="Calibri" w:eastAsia="微软雅黑"/>
                <w:b/>
                <w:color w:val="0B2545"/>
                <w:sz w:val="19"/>
              </w:rPr>
              <w:t>总样本数</w:t>
            </w:r>
          </w:p>
        </w:tc>
        <w:tc>
          <w:tcPr>
            <w:tcW w:w="6860" w:type="dxa"/>
            <w:tcMar>
              <w:top w:w="80" w:type="dxa"/>
              <w:left w:w="120" w:type="dxa"/>
              <w:bottom w:w="80" w:type="dxa"/>
              <w:right w:w="120" w:type="dxa"/>
            </w:tcMar>
            <w:vAlign w:val="center"/>
          </w:tcPr>
          <w:p w14:paraId="767D391A">
            <w:pPr>
              <w:spacing w:before="0" w:after="0" w:line="252" w:lineRule="auto"/>
              <w:jc w:val="left"/>
            </w:pPr>
            <w:r>
              <w:rPr>
                <w:rFonts w:ascii="Calibri" w:hAnsi="Calibri" w:eastAsia="微软雅黑"/>
                <w:b w:val="0"/>
                <w:sz w:val="19"/>
              </w:rPr>
              <w:t>2079</w:t>
            </w:r>
          </w:p>
        </w:tc>
      </w:tr>
      <w:tr w14:paraId="633D15C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0C1CDA3C">
            <w:pPr>
              <w:spacing w:before="0" w:after="0" w:line="252" w:lineRule="auto"/>
              <w:jc w:val="left"/>
            </w:pPr>
            <w:r>
              <w:rPr>
                <w:rFonts w:ascii="Calibri" w:hAnsi="Calibri" w:eastAsia="微软雅黑"/>
                <w:b/>
                <w:color w:val="0B2545"/>
                <w:sz w:val="19"/>
              </w:rPr>
              <w:t>失败数</w:t>
            </w:r>
          </w:p>
        </w:tc>
        <w:tc>
          <w:tcPr>
            <w:tcW w:w="6860" w:type="dxa"/>
            <w:tcMar>
              <w:top w:w="80" w:type="dxa"/>
              <w:left w:w="120" w:type="dxa"/>
              <w:bottom w:w="80" w:type="dxa"/>
              <w:right w:w="120" w:type="dxa"/>
            </w:tcMar>
            <w:vAlign w:val="center"/>
          </w:tcPr>
          <w:p w14:paraId="0030EEA7">
            <w:pPr>
              <w:spacing w:before="0" w:after="0" w:line="252" w:lineRule="auto"/>
              <w:jc w:val="left"/>
            </w:pPr>
            <w:r>
              <w:rPr>
                <w:rFonts w:ascii="Calibri" w:hAnsi="Calibri" w:eastAsia="微软雅黑"/>
                <w:b w:val="0"/>
                <w:sz w:val="19"/>
              </w:rPr>
              <w:t>0</w:t>
            </w:r>
          </w:p>
        </w:tc>
      </w:tr>
      <w:tr w14:paraId="7B1D0B4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49321DFE">
            <w:pPr>
              <w:spacing w:before="0" w:after="0" w:line="252" w:lineRule="auto"/>
              <w:jc w:val="left"/>
            </w:pPr>
            <w:r>
              <w:rPr>
                <w:rFonts w:ascii="Calibri" w:hAnsi="Calibri" w:eastAsia="微软雅黑"/>
                <w:b/>
                <w:color w:val="0B2545"/>
                <w:sz w:val="19"/>
              </w:rPr>
              <w:t>错误率</w:t>
            </w:r>
          </w:p>
        </w:tc>
        <w:tc>
          <w:tcPr>
            <w:tcW w:w="6860" w:type="dxa"/>
            <w:tcMar>
              <w:top w:w="80" w:type="dxa"/>
              <w:left w:w="120" w:type="dxa"/>
              <w:bottom w:w="80" w:type="dxa"/>
              <w:right w:w="120" w:type="dxa"/>
            </w:tcMar>
            <w:vAlign w:val="center"/>
          </w:tcPr>
          <w:p w14:paraId="075000EA">
            <w:pPr>
              <w:spacing w:before="0" w:after="0" w:line="252" w:lineRule="auto"/>
              <w:jc w:val="left"/>
            </w:pPr>
            <w:r>
              <w:rPr>
                <w:rFonts w:ascii="Calibri" w:hAnsi="Calibri" w:eastAsia="微软雅黑"/>
                <w:b w:val="0"/>
                <w:sz w:val="19"/>
              </w:rPr>
              <w:t>0.00%</w:t>
            </w:r>
          </w:p>
        </w:tc>
      </w:tr>
      <w:tr w14:paraId="426A691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26C37647">
            <w:pPr>
              <w:spacing w:before="0" w:after="0" w:line="252" w:lineRule="auto"/>
              <w:jc w:val="left"/>
            </w:pPr>
            <w:r>
              <w:rPr>
                <w:rFonts w:ascii="Calibri" w:hAnsi="Calibri" w:eastAsia="微软雅黑"/>
                <w:b/>
                <w:color w:val="0B2545"/>
                <w:sz w:val="19"/>
              </w:rPr>
              <w:t>整体吞吐量</w:t>
            </w:r>
          </w:p>
        </w:tc>
        <w:tc>
          <w:tcPr>
            <w:tcW w:w="6860" w:type="dxa"/>
            <w:tcMar>
              <w:top w:w="80" w:type="dxa"/>
              <w:left w:w="120" w:type="dxa"/>
              <w:bottom w:w="80" w:type="dxa"/>
              <w:right w:w="120" w:type="dxa"/>
            </w:tcMar>
            <w:vAlign w:val="center"/>
          </w:tcPr>
          <w:p w14:paraId="6C7F266C">
            <w:pPr>
              <w:spacing w:before="0" w:after="0" w:line="252" w:lineRule="auto"/>
              <w:jc w:val="left"/>
            </w:pPr>
            <w:r>
              <w:rPr>
                <w:rFonts w:ascii="Calibri" w:hAnsi="Calibri" w:eastAsia="微软雅黑"/>
                <w:b w:val="0"/>
                <w:sz w:val="19"/>
              </w:rPr>
              <w:t>23.10 requests/s</w:t>
            </w:r>
          </w:p>
        </w:tc>
      </w:tr>
      <w:tr w14:paraId="38D63EC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71B4CA1A">
            <w:pPr>
              <w:spacing w:before="0" w:after="0" w:line="252" w:lineRule="auto"/>
              <w:jc w:val="left"/>
            </w:pPr>
            <w:r>
              <w:rPr>
                <w:rFonts w:ascii="Calibri" w:hAnsi="Calibri" w:eastAsia="微软雅黑"/>
                <w:b/>
                <w:color w:val="0B2545"/>
                <w:sz w:val="19"/>
              </w:rPr>
              <w:t>平均响应时间</w:t>
            </w:r>
          </w:p>
        </w:tc>
        <w:tc>
          <w:tcPr>
            <w:tcW w:w="6860" w:type="dxa"/>
            <w:tcMar>
              <w:top w:w="80" w:type="dxa"/>
              <w:left w:w="120" w:type="dxa"/>
              <w:bottom w:w="80" w:type="dxa"/>
              <w:right w:w="120" w:type="dxa"/>
            </w:tcMar>
            <w:vAlign w:val="center"/>
          </w:tcPr>
          <w:p w14:paraId="0AAA280C">
            <w:pPr>
              <w:spacing w:before="0" w:after="0" w:line="252" w:lineRule="auto"/>
              <w:jc w:val="left"/>
            </w:pPr>
            <w:r>
              <w:rPr>
                <w:rFonts w:ascii="Calibri" w:hAnsi="Calibri" w:eastAsia="微软雅黑"/>
                <w:b w:val="0"/>
                <w:sz w:val="19"/>
              </w:rPr>
              <w:t>961.90 ms</w:t>
            </w:r>
          </w:p>
        </w:tc>
      </w:tr>
      <w:tr w14:paraId="0FF6FA8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1DC0612B">
            <w:pPr>
              <w:spacing w:before="0" w:after="0" w:line="252" w:lineRule="auto"/>
              <w:jc w:val="left"/>
            </w:pPr>
            <w:r>
              <w:rPr>
                <w:rFonts w:ascii="Calibri" w:hAnsi="Calibri" w:eastAsia="微软雅黑"/>
                <w:b/>
                <w:color w:val="0B2545"/>
                <w:sz w:val="19"/>
              </w:rPr>
              <w:t>中位响应时间</w:t>
            </w:r>
          </w:p>
        </w:tc>
        <w:tc>
          <w:tcPr>
            <w:tcW w:w="6860" w:type="dxa"/>
            <w:tcMar>
              <w:top w:w="80" w:type="dxa"/>
              <w:left w:w="120" w:type="dxa"/>
              <w:bottom w:w="80" w:type="dxa"/>
              <w:right w:w="120" w:type="dxa"/>
            </w:tcMar>
            <w:vAlign w:val="center"/>
          </w:tcPr>
          <w:p w14:paraId="7A2D82A2">
            <w:pPr>
              <w:spacing w:before="0" w:after="0" w:line="252" w:lineRule="auto"/>
              <w:jc w:val="left"/>
            </w:pPr>
            <w:r>
              <w:rPr>
                <w:rFonts w:ascii="Calibri" w:hAnsi="Calibri" w:eastAsia="微软雅黑"/>
                <w:b w:val="0"/>
                <w:sz w:val="19"/>
              </w:rPr>
              <w:t>1061.00 ms</w:t>
            </w:r>
          </w:p>
        </w:tc>
      </w:tr>
      <w:tr w14:paraId="3230DA6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4809DDBA">
            <w:pPr>
              <w:spacing w:before="0" w:after="0" w:line="252" w:lineRule="auto"/>
              <w:jc w:val="left"/>
            </w:pPr>
            <w:r>
              <w:rPr>
                <w:rFonts w:ascii="Calibri" w:hAnsi="Calibri" w:eastAsia="微软雅黑"/>
                <w:b/>
                <w:color w:val="0B2545"/>
                <w:sz w:val="19"/>
              </w:rPr>
              <w:t>P90 / P95 / P99</w:t>
            </w:r>
          </w:p>
        </w:tc>
        <w:tc>
          <w:tcPr>
            <w:tcW w:w="6860" w:type="dxa"/>
            <w:tcMar>
              <w:top w:w="80" w:type="dxa"/>
              <w:left w:w="120" w:type="dxa"/>
              <w:bottom w:w="80" w:type="dxa"/>
              <w:right w:w="120" w:type="dxa"/>
            </w:tcMar>
            <w:vAlign w:val="center"/>
          </w:tcPr>
          <w:p w14:paraId="1E9981F3">
            <w:pPr>
              <w:spacing w:before="0" w:after="0" w:line="252" w:lineRule="auto"/>
              <w:jc w:val="left"/>
            </w:pPr>
            <w:r>
              <w:rPr>
                <w:rFonts w:ascii="Calibri" w:hAnsi="Calibri" w:eastAsia="微软雅黑"/>
                <w:b w:val="0"/>
                <w:sz w:val="19"/>
              </w:rPr>
              <w:t>1303.00 / 1396.00 / 1667.60 ms</w:t>
            </w:r>
          </w:p>
        </w:tc>
      </w:tr>
      <w:tr w14:paraId="0296E21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680FDEE8">
            <w:pPr>
              <w:spacing w:before="0" w:after="0" w:line="252" w:lineRule="auto"/>
              <w:jc w:val="left"/>
            </w:pPr>
            <w:r>
              <w:rPr>
                <w:rFonts w:ascii="Calibri" w:hAnsi="Calibri" w:eastAsia="微软雅黑"/>
                <w:b/>
                <w:color w:val="0B2545"/>
                <w:sz w:val="19"/>
              </w:rPr>
              <w:t>最大响应时间</w:t>
            </w:r>
          </w:p>
        </w:tc>
        <w:tc>
          <w:tcPr>
            <w:tcW w:w="6860" w:type="dxa"/>
            <w:tcMar>
              <w:top w:w="80" w:type="dxa"/>
              <w:left w:w="120" w:type="dxa"/>
              <w:bottom w:w="80" w:type="dxa"/>
              <w:right w:w="120" w:type="dxa"/>
            </w:tcMar>
            <w:vAlign w:val="center"/>
          </w:tcPr>
          <w:p w14:paraId="6FC0E39D">
            <w:pPr>
              <w:spacing w:before="0" w:after="0" w:line="252" w:lineRule="auto"/>
              <w:jc w:val="left"/>
            </w:pPr>
            <w:r>
              <w:rPr>
                <w:rFonts w:ascii="Calibri" w:hAnsi="Calibri" w:eastAsia="微软雅黑"/>
                <w:b w:val="0"/>
                <w:sz w:val="19"/>
              </w:rPr>
              <w:t>2078.00 ms</w:t>
            </w:r>
          </w:p>
        </w:tc>
      </w:tr>
    </w:tbl>
    <w:p w14:paraId="58432E37">
      <w:pPr>
        <w:spacing w:after="40"/>
      </w:pP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550"/>
        <w:gridCol w:w="760"/>
        <w:gridCol w:w="850"/>
        <w:gridCol w:w="1030"/>
        <w:gridCol w:w="1030"/>
        <w:gridCol w:w="1030"/>
        <w:gridCol w:w="950"/>
        <w:gridCol w:w="1160"/>
      </w:tblGrid>
      <w:tr w14:paraId="117C58C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shd w:val="clear" w:color="auto" w:fill="F2F4F7"/>
            <w:tcMar>
              <w:top w:w="80" w:type="dxa"/>
              <w:left w:w="120" w:type="dxa"/>
              <w:bottom w:w="80" w:type="dxa"/>
              <w:right w:w="120" w:type="dxa"/>
            </w:tcMar>
            <w:vAlign w:val="center"/>
          </w:tcPr>
          <w:p w14:paraId="39925FD8">
            <w:pPr>
              <w:spacing w:before="0" w:after="0" w:line="252" w:lineRule="auto"/>
              <w:jc w:val="center"/>
            </w:pPr>
            <w:r>
              <w:rPr>
                <w:rFonts w:ascii="Calibri" w:hAnsi="Calibri" w:eastAsia="微软雅黑"/>
                <w:b/>
                <w:color w:val="0B2545"/>
                <w:sz w:val="17"/>
              </w:rPr>
              <w:t>接口</w:t>
            </w:r>
          </w:p>
        </w:tc>
        <w:tc>
          <w:tcPr>
            <w:tcW w:w="760" w:type="dxa"/>
            <w:shd w:val="clear" w:color="auto" w:fill="F2F4F7"/>
            <w:tcMar>
              <w:top w:w="80" w:type="dxa"/>
              <w:left w:w="120" w:type="dxa"/>
              <w:bottom w:w="80" w:type="dxa"/>
              <w:right w:w="120" w:type="dxa"/>
            </w:tcMar>
            <w:vAlign w:val="center"/>
          </w:tcPr>
          <w:p w14:paraId="3FB19957">
            <w:pPr>
              <w:spacing w:before="0" w:after="0" w:line="252" w:lineRule="auto"/>
              <w:jc w:val="center"/>
            </w:pPr>
            <w:r>
              <w:rPr>
                <w:rFonts w:ascii="Calibri" w:hAnsi="Calibri" w:eastAsia="微软雅黑"/>
                <w:b/>
                <w:color w:val="0B2545"/>
                <w:sz w:val="17"/>
              </w:rPr>
              <w:t>样本</w:t>
            </w:r>
          </w:p>
        </w:tc>
        <w:tc>
          <w:tcPr>
            <w:tcW w:w="850" w:type="dxa"/>
            <w:shd w:val="clear" w:color="auto" w:fill="F2F4F7"/>
            <w:tcMar>
              <w:top w:w="80" w:type="dxa"/>
              <w:left w:w="120" w:type="dxa"/>
              <w:bottom w:w="80" w:type="dxa"/>
              <w:right w:w="120" w:type="dxa"/>
            </w:tcMar>
            <w:vAlign w:val="center"/>
          </w:tcPr>
          <w:p w14:paraId="11EDB7C8">
            <w:pPr>
              <w:spacing w:before="0" w:after="0" w:line="252" w:lineRule="auto"/>
              <w:jc w:val="center"/>
            </w:pPr>
            <w:r>
              <w:rPr>
                <w:rFonts w:ascii="Calibri" w:hAnsi="Calibri" w:eastAsia="微软雅黑"/>
                <w:b/>
                <w:color w:val="0B2545"/>
                <w:sz w:val="17"/>
              </w:rPr>
              <w:t>错误率</w:t>
            </w:r>
          </w:p>
        </w:tc>
        <w:tc>
          <w:tcPr>
            <w:tcW w:w="1030" w:type="dxa"/>
            <w:shd w:val="clear" w:color="auto" w:fill="F2F4F7"/>
            <w:tcMar>
              <w:top w:w="80" w:type="dxa"/>
              <w:left w:w="120" w:type="dxa"/>
              <w:bottom w:w="80" w:type="dxa"/>
              <w:right w:w="120" w:type="dxa"/>
            </w:tcMar>
            <w:vAlign w:val="center"/>
          </w:tcPr>
          <w:p w14:paraId="7A16680B">
            <w:pPr>
              <w:spacing w:before="0" w:after="0" w:line="252" w:lineRule="auto"/>
              <w:jc w:val="center"/>
            </w:pPr>
            <w:r>
              <w:rPr>
                <w:rFonts w:ascii="Calibri" w:hAnsi="Calibri" w:eastAsia="微软雅黑"/>
                <w:b/>
                <w:color w:val="0B2545"/>
                <w:sz w:val="17"/>
              </w:rPr>
              <w:t>平均(ms)</w:t>
            </w:r>
          </w:p>
        </w:tc>
        <w:tc>
          <w:tcPr>
            <w:tcW w:w="1030" w:type="dxa"/>
            <w:shd w:val="clear" w:color="auto" w:fill="F2F4F7"/>
            <w:tcMar>
              <w:top w:w="80" w:type="dxa"/>
              <w:left w:w="120" w:type="dxa"/>
              <w:bottom w:w="80" w:type="dxa"/>
              <w:right w:w="120" w:type="dxa"/>
            </w:tcMar>
            <w:vAlign w:val="center"/>
          </w:tcPr>
          <w:p w14:paraId="6BA6CFD4">
            <w:pPr>
              <w:spacing w:before="0" w:after="0" w:line="252" w:lineRule="auto"/>
              <w:jc w:val="center"/>
            </w:pPr>
            <w:r>
              <w:rPr>
                <w:rFonts w:ascii="Calibri" w:hAnsi="Calibri" w:eastAsia="微软雅黑"/>
                <w:b/>
                <w:color w:val="0B2545"/>
                <w:sz w:val="17"/>
              </w:rPr>
              <w:t>P95(ms)</w:t>
            </w:r>
          </w:p>
        </w:tc>
        <w:tc>
          <w:tcPr>
            <w:tcW w:w="1030" w:type="dxa"/>
            <w:shd w:val="clear" w:color="auto" w:fill="F2F4F7"/>
            <w:tcMar>
              <w:top w:w="80" w:type="dxa"/>
              <w:left w:w="120" w:type="dxa"/>
              <w:bottom w:w="80" w:type="dxa"/>
              <w:right w:w="120" w:type="dxa"/>
            </w:tcMar>
            <w:vAlign w:val="center"/>
          </w:tcPr>
          <w:p w14:paraId="0F5A5BC7">
            <w:pPr>
              <w:spacing w:before="0" w:after="0" w:line="252" w:lineRule="auto"/>
              <w:jc w:val="center"/>
            </w:pPr>
            <w:r>
              <w:rPr>
                <w:rFonts w:ascii="Calibri" w:hAnsi="Calibri" w:eastAsia="微软雅黑"/>
                <w:b/>
                <w:color w:val="0B2545"/>
                <w:sz w:val="17"/>
              </w:rPr>
              <w:t>P99(ms)</w:t>
            </w:r>
          </w:p>
        </w:tc>
        <w:tc>
          <w:tcPr>
            <w:tcW w:w="950" w:type="dxa"/>
            <w:shd w:val="clear" w:color="auto" w:fill="F2F4F7"/>
            <w:tcMar>
              <w:top w:w="80" w:type="dxa"/>
              <w:left w:w="120" w:type="dxa"/>
              <w:bottom w:w="80" w:type="dxa"/>
              <w:right w:w="120" w:type="dxa"/>
            </w:tcMar>
            <w:vAlign w:val="center"/>
          </w:tcPr>
          <w:p w14:paraId="230F5BA5">
            <w:pPr>
              <w:spacing w:before="0" w:after="0" w:line="252" w:lineRule="auto"/>
              <w:jc w:val="center"/>
            </w:pPr>
            <w:r>
              <w:rPr>
                <w:rFonts w:ascii="Calibri" w:hAnsi="Calibri" w:eastAsia="微软雅黑"/>
                <w:b/>
                <w:color w:val="0B2545"/>
                <w:sz w:val="17"/>
              </w:rPr>
              <w:t>最大(ms)</w:t>
            </w:r>
          </w:p>
        </w:tc>
        <w:tc>
          <w:tcPr>
            <w:tcW w:w="1160" w:type="dxa"/>
            <w:shd w:val="clear" w:color="auto" w:fill="F2F4F7"/>
            <w:tcMar>
              <w:top w:w="80" w:type="dxa"/>
              <w:left w:w="120" w:type="dxa"/>
              <w:bottom w:w="80" w:type="dxa"/>
              <w:right w:w="120" w:type="dxa"/>
            </w:tcMar>
            <w:vAlign w:val="center"/>
          </w:tcPr>
          <w:p w14:paraId="248AD0E9">
            <w:pPr>
              <w:spacing w:before="0" w:after="0" w:line="252" w:lineRule="auto"/>
              <w:jc w:val="center"/>
            </w:pPr>
            <w:r>
              <w:rPr>
                <w:rFonts w:ascii="Calibri" w:hAnsi="Calibri" w:eastAsia="微软雅黑"/>
                <w:b/>
                <w:color w:val="0B2545"/>
                <w:sz w:val="17"/>
              </w:rPr>
              <w:t>吞吐(req/s)</w:t>
            </w:r>
          </w:p>
        </w:tc>
      </w:tr>
      <w:tr w14:paraId="3278219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624040BB">
            <w:pPr>
              <w:spacing w:before="0" w:after="0" w:line="252" w:lineRule="auto"/>
              <w:jc w:val="left"/>
            </w:pPr>
            <w:r>
              <w:rPr>
                <w:rFonts w:ascii="Calibri" w:hAnsi="Calibri" w:eastAsia="微软雅黑"/>
                <w:b w:val="0"/>
                <w:sz w:val="17"/>
              </w:rPr>
              <w:t>00 POST /auth/login</w:t>
            </w:r>
          </w:p>
        </w:tc>
        <w:tc>
          <w:tcPr>
            <w:tcW w:w="760" w:type="dxa"/>
            <w:tcMar>
              <w:top w:w="80" w:type="dxa"/>
              <w:left w:w="120" w:type="dxa"/>
              <w:bottom w:w="80" w:type="dxa"/>
              <w:right w:w="120" w:type="dxa"/>
            </w:tcMar>
            <w:vAlign w:val="center"/>
          </w:tcPr>
          <w:p w14:paraId="61F21407">
            <w:pPr>
              <w:spacing w:before="0" w:after="0" w:line="252" w:lineRule="auto"/>
              <w:jc w:val="center"/>
            </w:pPr>
            <w:r>
              <w:rPr>
                <w:rFonts w:ascii="Calibri" w:hAnsi="Calibri" w:eastAsia="微软雅黑"/>
                <w:b w:val="0"/>
                <w:sz w:val="17"/>
              </w:rPr>
              <w:t>30</w:t>
            </w:r>
          </w:p>
        </w:tc>
        <w:tc>
          <w:tcPr>
            <w:tcW w:w="850" w:type="dxa"/>
            <w:tcMar>
              <w:top w:w="80" w:type="dxa"/>
              <w:left w:w="120" w:type="dxa"/>
              <w:bottom w:w="80" w:type="dxa"/>
              <w:right w:w="120" w:type="dxa"/>
            </w:tcMar>
            <w:vAlign w:val="center"/>
          </w:tcPr>
          <w:p w14:paraId="085B5D69">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25E0D9FC">
            <w:pPr>
              <w:spacing w:before="0" w:after="0" w:line="252" w:lineRule="auto"/>
              <w:jc w:val="center"/>
            </w:pPr>
            <w:r>
              <w:rPr>
                <w:rFonts w:ascii="Calibri" w:hAnsi="Calibri" w:eastAsia="微软雅黑"/>
                <w:b w:val="0"/>
                <w:sz w:val="17"/>
              </w:rPr>
              <w:t>400.70</w:t>
            </w:r>
          </w:p>
        </w:tc>
        <w:tc>
          <w:tcPr>
            <w:tcW w:w="1030" w:type="dxa"/>
            <w:tcMar>
              <w:top w:w="80" w:type="dxa"/>
              <w:left w:w="120" w:type="dxa"/>
              <w:bottom w:w="80" w:type="dxa"/>
              <w:right w:w="120" w:type="dxa"/>
            </w:tcMar>
            <w:vAlign w:val="center"/>
          </w:tcPr>
          <w:p w14:paraId="72EF75A6">
            <w:pPr>
              <w:spacing w:before="0" w:after="0" w:line="252" w:lineRule="auto"/>
              <w:jc w:val="center"/>
            </w:pPr>
            <w:r>
              <w:rPr>
                <w:rFonts w:ascii="Calibri" w:hAnsi="Calibri" w:eastAsia="微软雅黑"/>
                <w:b w:val="0"/>
                <w:sz w:val="17"/>
              </w:rPr>
              <w:t>958.80</w:t>
            </w:r>
          </w:p>
        </w:tc>
        <w:tc>
          <w:tcPr>
            <w:tcW w:w="1030" w:type="dxa"/>
            <w:tcMar>
              <w:top w:w="80" w:type="dxa"/>
              <w:left w:w="120" w:type="dxa"/>
              <w:bottom w:w="80" w:type="dxa"/>
              <w:right w:w="120" w:type="dxa"/>
            </w:tcMar>
            <w:vAlign w:val="center"/>
          </w:tcPr>
          <w:p w14:paraId="614B1CDB">
            <w:pPr>
              <w:spacing w:before="0" w:after="0" w:line="252" w:lineRule="auto"/>
              <w:jc w:val="center"/>
            </w:pPr>
            <w:r>
              <w:rPr>
                <w:rFonts w:ascii="Calibri" w:hAnsi="Calibri" w:eastAsia="微软雅黑"/>
                <w:b w:val="0"/>
                <w:sz w:val="17"/>
              </w:rPr>
              <w:t>961.00</w:t>
            </w:r>
          </w:p>
        </w:tc>
        <w:tc>
          <w:tcPr>
            <w:tcW w:w="950" w:type="dxa"/>
            <w:tcMar>
              <w:top w:w="80" w:type="dxa"/>
              <w:left w:w="120" w:type="dxa"/>
              <w:bottom w:w="80" w:type="dxa"/>
              <w:right w:w="120" w:type="dxa"/>
            </w:tcMar>
            <w:vAlign w:val="center"/>
          </w:tcPr>
          <w:p w14:paraId="74AB8653">
            <w:pPr>
              <w:spacing w:before="0" w:after="0" w:line="252" w:lineRule="auto"/>
              <w:jc w:val="center"/>
            </w:pPr>
            <w:r>
              <w:rPr>
                <w:rFonts w:ascii="Calibri" w:hAnsi="Calibri" w:eastAsia="微软雅黑"/>
                <w:b w:val="0"/>
                <w:sz w:val="17"/>
              </w:rPr>
              <w:t>961</w:t>
            </w:r>
          </w:p>
        </w:tc>
        <w:tc>
          <w:tcPr>
            <w:tcW w:w="1160" w:type="dxa"/>
            <w:tcMar>
              <w:top w:w="80" w:type="dxa"/>
              <w:left w:w="120" w:type="dxa"/>
              <w:bottom w:w="80" w:type="dxa"/>
              <w:right w:w="120" w:type="dxa"/>
            </w:tcMar>
            <w:vAlign w:val="center"/>
          </w:tcPr>
          <w:p w14:paraId="455F6B9A">
            <w:pPr>
              <w:spacing w:before="0" w:after="0" w:line="252" w:lineRule="auto"/>
              <w:jc w:val="center"/>
            </w:pPr>
            <w:r>
              <w:rPr>
                <w:rFonts w:ascii="Calibri" w:hAnsi="Calibri" w:eastAsia="微软雅黑"/>
                <w:b w:val="0"/>
                <w:sz w:val="17"/>
              </w:rPr>
              <w:t>1.50</w:t>
            </w:r>
          </w:p>
        </w:tc>
      </w:tr>
      <w:tr w14:paraId="2BA944E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3090D8EA">
            <w:pPr>
              <w:spacing w:before="0" w:after="0" w:line="252" w:lineRule="auto"/>
              <w:jc w:val="left"/>
            </w:pPr>
            <w:r>
              <w:rPr>
                <w:rFonts w:ascii="Calibri" w:hAnsi="Calibri" w:eastAsia="微软雅黑"/>
                <w:b w:val="0"/>
                <w:sz w:val="17"/>
              </w:rPr>
              <w:t>01 GET /auth/me</w:t>
            </w:r>
          </w:p>
        </w:tc>
        <w:tc>
          <w:tcPr>
            <w:tcW w:w="760" w:type="dxa"/>
            <w:tcMar>
              <w:top w:w="80" w:type="dxa"/>
              <w:left w:w="120" w:type="dxa"/>
              <w:bottom w:w="80" w:type="dxa"/>
              <w:right w:w="120" w:type="dxa"/>
            </w:tcMar>
            <w:vAlign w:val="center"/>
          </w:tcPr>
          <w:p w14:paraId="55C8E717">
            <w:pPr>
              <w:spacing w:before="0" w:after="0" w:line="252" w:lineRule="auto"/>
              <w:jc w:val="center"/>
            </w:pPr>
            <w:r>
              <w:rPr>
                <w:rFonts w:ascii="Calibri" w:hAnsi="Calibri" w:eastAsia="微软雅黑"/>
                <w:b w:val="0"/>
                <w:sz w:val="17"/>
              </w:rPr>
              <w:t>356</w:t>
            </w:r>
          </w:p>
        </w:tc>
        <w:tc>
          <w:tcPr>
            <w:tcW w:w="850" w:type="dxa"/>
            <w:tcMar>
              <w:top w:w="80" w:type="dxa"/>
              <w:left w:w="120" w:type="dxa"/>
              <w:bottom w:w="80" w:type="dxa"/>
              <w:right w:w="120" w:type="dxa"/>
            </w:tcMar>
            <w:vAlign w:val="center"/>
          </w:tcPr>
          <w:p w14:paraId="37CB124B">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5E9002AA">
            <w:pPr>
              <w:spacing w:before="0" w:after="0" w:line="252" w:lineRule="auto"/>
              <w:jc w:val="center"/>
            </w:pPr>
            <w:r>
              <w:rPr>
                <w:rFonts w:ascii="Calibri" w:hAnsi="Calibri" w:eastAsia="微软雅黑"/>
                <w:b w:val="0"/>
                <w:sz w:val="17"/>
              </w:rPr>
              <w:t>572.45</w:t>
            </w:r>
          </w:p>
        </w:tc>
        <w:tc>
          <w:tcPr>
            <w:tcW w:w="1030" w:type="dxa"/>
            <w:tcMar>
              <w:top w:w="80" w:type="dxa"/>
              <w:left w:w="120" w:type="dxa"/>
              <w:bottom w:w="80" w:type="dxa"/>
              <w:right w:w="120" w:type="dxa"/>
            </w:tcMar>
            <w:vAlign w:val="center"/>
          </w:tcPr>
          <w:p w14:paraId="71D26254">
            <w:pPr>
              <w:spacing w:before="0" w:after="0" w:line="252" w:lineRule="auto"/>
              <w:jc w:val="center"/>
            </w:pPr>
            <w:r>
              <w:rPr>
                <w:rFonts w:ascii="Calibri" w:hAnsi="Calibri" w:eastAsia="微软雅黑"/>
                <w:b w:val="0"/>
                <w:sz w:val="17"/>
              </w:rPr>
              <w:t>972.05</w:t>
            </w:r>
          </w:p>
        </w:tc>
        <w:tc>
          <w:tcPr>
            <w:tcW w:w="1030" w:type="dxa"/>
            <w:tcMar>
              <w:top w:w="80" w:type="dxa"/>
              <w:left w:w="120" w:type="dxa"/>
              <w:bottom w:w="80" w:type="dxa"/>
              <w:right w:w="120" w:type="dxa"/>
            </w:tcMar>
            <w:vAlign w:val="center"/>
          </w:tcPr>
          <w:p w14:paraId="6B879D53">
            <w:pPr>
              <w:spacing w:before="0" w:after="0" w:line="252" w:lineRule="auto"/>
              <w:jc w:val="center"/>
            </w:pPr>
            <w:r>
              <w:rPr>
                <w:rFonts w:ascii="Calibri" w:hAnsi="Calibri" w:eastAsia="微软雅黑"/>
                <w:b w:val="0"/>
                <w:sz w:val="17"/>
              </w:rPr>
              <w:t>1184.01</w:t>
            </w:r>
          </w:p>
        </w:tc>
        <w:tc>
          <w:tcPr>
            <w:tcW w:w="950" w:type="dxa"/>
            <w:tcMar>
              <w:top w:w="80" w:type="dxa"/>
              <w:left w:w="120" w:type="dxa"/>
              <w:bottom w:w="80" w:type="dxa"/>
              <w:right w:w="120" w:type="dxa"/>
            </w:tcMar>
            <w:vAlign w:val="center"/>
          </w:tcPr>
          <w:p w14:paraId="03950C1E">
            <w:pPr>
              <w:spacing w:before="0" w:after="0" w:line="252" w:lineRule="auto"/>
              <w:jc w:val="center"/>
            </w:pPr>
            <w:r>
              <w:rPr>
                <w:rFonts w:ascii="Calibri" w:hAnsi="Calibri" w:eastAsia="微软雅黑"/>
                <w:b w:val="0"/>
                <w:sz w:val="17"/>
              </w:rPr>
              <w:t>1208</w:t>
            </w:r>
          </w:p>
        </w:tc>
        <w:tc>
          <w:tcPr>
            <w:tcW w:w="1160" w:type="dxa"/>
            <w:tcMar>
              <w:top w:w="80" w:type="dxa"/>
              <w:left w:w="120" w:type="dxa"/>
              <w:bottom w:w="80" w:type="dxa"/>
              <w:right w:w="120" w:type="dxa"/>
            </w:tcMar>
            <w:vAlign w:val="center"/>
          </w:tcPr>
          <w:p w14:paraId="48833A74">
            <w:pPr>
              <w:spacing w:before="0" w:after="0" w:line="252" w:lineRule="auto"/>
              <w:jc w:val="center"/>
            </w:pPr>
            <w:r>
              <w:rPr>
                <w:rFonts w:ascii="Calibri" w:hAnsi="Calibri" w:eastAsia="微软雅黑"/>
                <w:b w:val="0"/>
                <w:sz w:val="17"/>
              </w:rPr>
              <w:t>3.98</w:t>
            </w:r>
          </w:p>
        </w:tc>
      </w:tr>
      <w:tr w14:paraId="7475147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10C106FD">
            <w:pPr>
              <w:spacing w:before="0" w:after="0" w:line="252" w:lineRule="auto"/>
              <w:jc w:val="left"/>
            </w:pPr>
            <w:r>
              <w:rPr>
                <w:rFonts w:ascii="Calibri" w:hAnsi="Calibri" w:eastAsia="微软雅黑"/>
                <w:b w:val="0"/>
                <w:sz w:val="17"/>
              </w:rPr>
              <w:t>02 GET /files?role=student</w:t>
            </w:r>
          </w:p>
        </w:tc>
        <w:tc>
          <w:tcPr>
            <w:tcW w:w="760" w:type="dxa"/>
            <w:tcMar>
              <w:top w:w="80" w:type="dxa"/>
              <w:left w:w="120" w:type="dxa"/>
              <w:bottom w:w="80" w:type="dxa"/>
              <w:right w:w="120" w:type="dxa"/>
            </w:tcMar>
            <w:vAlign w:val="center"/>
          </w:tcPr>
          <w:p w14:paraId="2CE1FDCA">
            <w:pPr>
              <w:spacing w:before="0" w:after="0" w:line="252" w:lineRule="auto"/>
              <w:jc w:val="center"/>
            </w:pPr>
            <w:r>
              <w:rPr>
                <w:rFonts w:ascii="Calibri" w:hAnsi="Calibri" w:eastAsia="微软雅黑"/>
                <w:b w:val="0"/>
                <w:sz w:val="17"/>
              </w:rPr>
              <w:t>346</w:t>
            </w:r>
          </w:p>
        </w:tc>
        <w:tc>
          <w:tcPr>
            <w:tcW w:w="850" w:type="dxa"/>
            <w:tcMar>
              <w:top w:w="80" w:type="dxa"/>
              <w:left w:w="120" w:type="dxa"/>
              <w:bottom w:w="80" w:type="dxa"/>
              <w:right w:w="120" w:type="dxa"/>
            </w:tcMar>
            <w:vAlign w:val="center"/>
          </w:tcPr>
          <w:p w14:paraId="0F7F7ED6">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1625AFE5">
            <w:pPr>
              <w:spacing w:before="0" w:after="0" w:line="252" w:lineRule="auto"/>
              <w:jc w:val="center"/>
            </w:pPr>
            <w:r>
              <w:rPr>
                <w:rFonts w:ascii="Calibri" w:hAnsi="Calibri" w:eastAsia="微软雅黑"/>
                <w:b w:val="0"/>
                <w:sz w:val="17"/>
              </w:rPr>
              <w:t>905.47</w:t>
            </w:r>
          </w:p>
        </w:tc>
        <w:tc>
          <w:tcPr>
            <w:tcW w:w="1030" w:type="dxa"/>
            <w:tcMar>
              <w:top w:w="80" w:type="dxa"/>
              <w:left w:w="120" w:type="dxa"/>
              <w:bottom w:w="80" w:type="dxa"/>
              <w:right w:w="120" w:type="dxa"/>
            </w:tcMar>
            <w:vAlign w:val="center"/>
          </w:tcPr>
          <w:p w14:paraId="35792C9D">
            <w:pPr>
              <w:spacing w:before="0" w:after="0" w:line="252" w:lineRule="auto"/>
              <w:jc w:val="center"/>
            </w:pPr>
            <w:r>
              <w:rPr>
                <w:rFonts w:ascii="Calibri" w:hAnsi="Calibri" w:eastAsia="微软雅黑"/>
                <w:b w:val="0"/>
                <w:sz w:val="17"/>
              </w:rPr>
              <w:t>1255.65</w:t>
            </w:r>
          </w:p>
        </w:tc>
        <w:tc>
          <w:tcPr>
            <w:tcW w:w="1030" w:type="dxa"/>
            <w:tcMar>
              <w:top w:w="80" w:type="dxa"/>
              <w:left w:w="120" w:type="dxa"/>
              <w:bottom w:w="80" w:type="dxa"/>
              <w:right w:w="120" w:type="dxa"/>
            </w:tcMar>
            <w:vAlign w:val="center"/>
          </w:tcPr>
          <w:p w14:paraId="3D172A38">
            <w:pPr>
              <w:spacing w:before="0" w:after="0" w:line="252" w:lineRule="auto"/>
              <w:jc w:val="center"/>
            </w:pPr>
            <w:r>
              <w:rPr>
                <w:rFonts w:ascii="Calibri" w:hAnsi="Calibri" w:eastAsia="微软雅黑"/>
                <w:b w:val="0"/>
                <w:sz w:val="17"/>
              </w:rPr>
              <w:t>1338.89</w:t>
            </w:r>
          </w:p>
        </w:tc>
        <w:tc>
          <w:tcPr>
            <w:tcW w:w="950" w:type="dxa"/>
            <w:tcMar>
              <w:top w:w="80" w:type="dxa"/>
              <w:left w:w="120" w:type="dxa"/>
              <w:bottom w:w="80" w:type="dxa"/>
              <w:right w:w="120" w:type="dxa"/>
            </w:tcMar>
            <w:vAlign w:val="center"/>
          </w:tcPr>
          <w:p w14:paraId="64031224">
            <w:pPr>
              <w:spacing w:before="0" w:after="0" w:line="252" w:lineRule="auto"/>
              <w:jc w:val="center"/>
            </w:pPr>
            <w:r>
              <w:rPr>
                <w:rFonts w:ascii="Calibri" w:hAnsi="Calibri" w:eastAsia="微软雅黑"/>
                <w:b w:val="0"/>
                <w:sz w:val="17"/>
              </w:rPr>
              <w:t>1388</w:t>
            </w:r>
          </w:p>
        </w:tc>
        <w:tc>
          <w:tcPr>
            <w:tcW w:w="1160" w:type="dxa"/>
            <w:tcMar>
              <w:top w:w="80" w:type="dxa"/>
              <w:left w:w="120" w:type="dxa"/>
              <w:bottom w:w="80" w:type="dxa"/>
              <w:right w:w="120" w:type="dxa"/>
            </w:tcMar>
            <w:vAlign w:val="center"/>
          </w:tcPr>
          <w:p w14:paraId="13A1A13A">
            <w:pPr>
              <w:spacing w:before="0" w:after="0" w:line="252" w:lineRule="auto"/>
              <w:jc w:val="center"/>
            </w:pPr>
            <w:r>
              <w:rPr>
                <w:rFonts w:ascii="Calibri" w:hAnsi="Calibri" w:eastAsia="微软雅黑"/>
                <w:b w:val="0"/>
                <w:sz w:val="17"/>
              </w:rPr>
              <w:t>3.88</w:t>
            </w:r>
          </w:p>
        </w:tc>
      </w:tr>
      <w:tr w14:paraId="7B6DE5E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6C77BF0D">
            <w:pPr>
              <w:spacing w:before="0" w:after="0" w:line="252" w:lineRule="auto"/>
              <w:jc w:val="left"/>
            </w:pPr>
            <w:r>
              <w:rPr>
                <w:rFonts w:ascii="Calibri" w:hAnsi="Calibri" w:eastAsia="微软雅黑"/>
                <w:b w:val="0"/>
                <w:sz w:val="17"/>
              </w:rPr>
              <w:t>03 GET /chats?role=student</w:t>
            </w:r>
          </w:p>
        </w:tc>
        <w:tc>
          <w:tcPr>
            <w:tcW w:w="760" w:type="dxa"/>
            <w:tcMar>
              <w:top w:w="80" w:type="dxa"/>
              <w:left w:w="120" w:type="dxa"/>
              <w:bottom w:w="80" w:type="dxa"/>
              <w:right w:w="120" w:type="dxa"/>
            </w:tcMar>
            <w:vAlign w:val="center"/>
          </w:tcPr>
          <w:p w14:paraId="002A8BFB">
            <w:pPr>
              <w:spacing w:before="0" w:after="0" w:line="252" w:lineRule="auto"/>
              <w:jc w:val="center"/>
            </w:pPr>
            <w:r>
              <w:rPr>
                <w:rFonts w:ascii="Calibri" w:hAnsi="Calibri" w:eastAsia="微软雅黑"/>
                <w:b w:val="0"/>
                <w:sz w:val="17"/>
              </w:rPr>
              <w:t>342</w:t>
            </w:r>
          </w:p>
        </w:tc>
        <w:tc>
          <w:tcPr>
            <w:tcW w:w="850" w:type="dxa"/>
            <w:tcMar>
              <w:top w:w="80" w:type="dxa"/>
              <w:left w:w="120" w:type="dxa"/>
              <w:bottom w:w="80" w:type="dxa"/>
              <w:right w:w="120" w:type="dxa"/>
            </w:tcMar>
            <w:vAlign w:val="center"/>
          </w:tcPr>
          <w:p w14:paraId="60A171AC">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27A89218">
            <w:pPr>
              <w:spacing w:before="0" w:after="0" w:line="252" w:lineRule="auto"/>
              <w:jc w:val="center"/>
            </w:pPr>
            <w:r>
              <w:rPr>
                <w:rFonts w:ascii="Calibri" w:hAnsi="Calibri" w:eastAsia="微软雅黑"/>
                <w:b w:val="0"/>
                <w:sz w:val="17"/>
              </w:rPr>
              <w:t>1064.09</w:t>
            </w:r>
          </w:p>
        </w:tc>
        <w:tc>
          <w:tcPr>
            <w:tcW w:w="1030" w:type="dxa"/>
            <w:tcMar>
              <w:top w:w="80" w:type="dxa"/>
              <w:left w:w="120" w:type="dxa"/>
              <w:bottom w:w="80" w:type="dxa"/>
              <w:right w:w="120" w:type="dxa"/>
            </w:tcMar>
            <w:vAlign w:val="center"/>
          </w:tcPr>
          <w:p w14:paraId="36234BEA">
            <w:pPr>
              <w:spacing w:before="0" w:after="0" w:line="252" w:lineRule="auto"/>
              <w:jc w:val="center"/>
            </w:pPr>
            <w:r>
              <w:rPr>
                <w:rFonts w:ascii="Calibri" w:hAnsi="Calibri" w:eastAsia="微软雅黑"/>
                <w:b w:val="0"/>
                <w:sz w:val="17"/>
              </w:rPr>
              <w:t>1464.50</w:t>
            </w:r>
          </w:p>
        </w:tc>
        <w:tc>
          <w:tcPr>
            <w:tcW w:w="1030" w:type="dxa"/>
            <w:tcMar>
              <w:top w:w="80" w:type="dxa"/>
              <w:left w:w="120" w:type="dxa"/>
              <w:bottom w:w="80" w:type="dxa"/>
              <w:right w:w="120" w:type="dxa"/>
            </w:tcMar>
            <w:vAlign w:val="center"/>
          </w:tcPr>
          <w:p w14:paraId="0B39C27E">
            <w:pPr>
              <w:spacing w:before="0" w:after="0" w:line="252" w:lineRule="auto"/>
              <w:jc w:val="center"/>
            </w:pPr>
            <w:r>
              <w:rPr>
                <w:rFonts w:ascii="Calibri" w:hAnsi="Calibri" w:eastAsia="微软雅黑"/>
                <w:b w:val="0"/>
                <w:sz w:val="17"/>
              </w:rPr>
              <w:t>1781.97</w:t>
            </w:r>
          </w:p>
        </w:tc>
        <w:tc>
          <w:tcPr>
            <w:tcW w:w="950" w:type="dxa"/>
            <w:tcMar>
              <w:top w:w="80" w:type="dxa"/>
              <w:left w:w="120" w:type="dxa"/>
              <w:bottom w:w="80" w:type="dxa"/>
              <w:right w:w="120" w:type="dxa"/>
            </w:tcMar>
            <w:vAlign w:val="center"/>
          </w:tcPr>
          <w:p w14:paraId="37801C54">
            <w:pPr>
              <w:spacing w:before="0" w:after="0" w:line="252" w:lineRule="auto"/>
              <w:jc w:val="center"/>
            </w:pPr>
            <w:r>
              <w:rPr>
                <w:rFonts w:ascii="Calibri" w:hAnsi="Calibri" w:eastAsia="微软雅黑"/>
                <w:b w:val="0"/>
                <w:sz w:val="17"/>
              </w:rPr>
              <w:t>2036</w:t>
            </w:r>
          </w:p>
        </w:tc>
        <w:tc>
          <w:tcPr>
            <w:tcW w:w="1160" w:type="dxa"/>
            <w:tcMar>
              <w:top w:w="80" w:type="dxa"/>
              <w:left w:w="120" w:type="dxa"/>
              <w:bottom w:w="80" w:type="dxa"/>
              <w:right w:w="120" w:type="dxa"/>
            </w:tcMar>
            <w:vAlign w:val="center"/>
          </w:tcPr>
          <w:p w14:paraId="2BA8BDEA">
            <w:pPr>
              <w:spacing w:before="0" w:after="0" w:line="252" w:lineRule="auto"/>
              <w:jc w:val="center"/>
            </w:pPr>
            <w:r>
              <w:rPr>
                <w:rFonts w:ascii="Calibri" w:hAnsi="Calibri" w:eastAsia="微软雅黑"/>
                <w:b w:val="0"/>
                <w:sz w:val="17"/>
              </w:rPr>
              <w:t>3.85</w:t>
            </w:r>
          </w:p>
        </w:tc>
      </w:tr>
      <w:tr w14:paraId="2FACF13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226E653A">
            <w:pPr>
              <w:spacing w:before="0" w:after="0" w:line="252" w:lineRule="auto"/>
              <w:jc w:val="left"/>
            </w:pPr>
            <w:r>
              <w:rPr>
                <w:rFonts w:ascii="Calibri" w:hAnsi="Calibri" w:eastAsia="微软雅黑"/>
                <w:b w:val="0"/>
                <w:sz w:val="17"/>
              </w:rPr>
              <w:t>04 GET /quizzes?role=student</w:t>
            </w:r>
          </w:p>
        </w:tc>
        <w:tc>
          <w:tcPr>
            <w:tcW w:w="760" w:type="dxa"/>
            <w:tcMar>
              <w:top w:w="80" w:type="dxa"/>
              <w:left w:w="120" w:type="dxa"/>
              <w:bottom w:w="80" w:type="dxa"/>
              <w:right w:w="120" w:type="dxa"/>
            </w:tcMar>
            <w:vAlign w:val="center"/>
          </w:tcPr>
          <w:p w14:paraId="535B9826">
            <w:pPr>
              <w:spacing w:before="0" w:after="0" w:line="252" w:lineRule="auto"/>
              <w:jc w:val="center"/>
            </w:pPr>
            <w:r>
              <w:rPr>
                <w:rFonts w:ascii="Calibri" w:hAnsi="Calibri" w:eastAsia="微软雅黑"/>
                <w:b w:val="0"/>
                <w:sz w:val="17"/>
              </w:rPr>
              <w:t>341</w:t>
            </w:r>
          </w:p>
        </w:tc>
        <w:tc>
          <w:tcPr>
            <w:tcW w:w="850" w:type="dxa"/>
            <w:tcMar>
              <w:top w:w="80" w:type="dxa"/>
              <w:left w:w="120" w:type="dxa"/>
              <w:bottom w:w="80" w:type="dxa"/>
              <w:right w:w="120" w:type="dxa"/>
            </w:tcMar>
            <w:vAlign w:val="center"/>
          </w:tcPr>
          <w:p w14:paraId="3E36C2A7">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3A8E47AB">
            <w:pPr>
              <w:spacing w:before="0" w:after="0" w:line="252" w:lineRule="auto"/>
              <w:jc w:val="center"/>
            </w:pPr>
            <w:r>
              <w:rPr>
                <w:rFonts w:ascii="Calibri" w:hAnsi="Calibri" w:eastAsia="微软雅黑"/>
                <w:b w:val="0"/>
                <w:sz w:val="17"/>
              </w:rPr>
              <w:t>1075.33</w:t>
            </w:r>
          </w:p>
        </w:tc>
        <w:tc>
          <w:tcPr>
            <w:tcW w:w="1030" w:type="dxa"/>
            <w:tcMar>
              <w:top w:w="80" w:type="dxa"/>
              <w:left w:w="120" w:type="dxa"/>
              <w:bottom w:w="80" w:type="dxa"/>
              <w:right w:w="120" w:type="dxa"/>
            </w:tcMar>
            <w:vAlign w:val="center"/>
          </w:tcPr>
          <w:p w14:paraId="33F07C49">
            <w:pPr>
              <w:spacing w:before="0" w:after="0" w:line="252" w:lineRule="auto"/>
              <w:jc w:val="center"/>
            </w:pPr>
            <w:r>
              <w:rPr>
                <w:rFonts w:ascii="Calibri" w:hAnsi="Calibri" w:eastAsia="微软雅黑"/>
                <w:b w:val="0"/>
                <w:sz w:val="17"/>
              </w:rPr>
              <w:t>1425.70</w:t>
            </w:r>
          </w:p>
        </w:tc>
        <w:tc>
          <w:tcPr>
            <w:tcW w:w="1030" w:type="dxa"/>
            <w:tcMar>
              <w:top w:w="80" w:type="dxa"/>
              <w:left w:w="120" w:type="dxa"/>
              <w:bottom w:w="80" w:type="dxa"/>
              <w:right w:w="120" w:type="dxa"/>
            </w:tcMar>
            <w:vAlign w:val="center"/>
          </w:tcPr>
          <w:p w14:paraId="3B0EC308">
            <w:pPr>
              <w:spacing w:before="0" w:after="0" w:line="252" w:lineRule="auto"/>
              <w:jc w:val="center"/>
            </w:pPr>
            <w:r>
              <w:rPr>
                <w:rFonts w:ascii="Calibri" w:hAnsi="Calibri" w:eastAsia="微软雅黑"/>
                <w:b w:val="0"/>
                <w:sz w:val="17"/>
              </w:rPr>
              <w:t>1677.10</w:t>
            </w:r>
          </w:p>
        </w:tc>
        <w:tc>
          <w:tcPr>
            <w:tcW w:w="950" w:type="dxa"/>
            <w:tcMar>
              <w:top w:w="80" w:type="dxa"/>
              <w:left w:w="120" w:type="dxa"/>
              <w:bottom w:w="80" w:type="dxa"/>
              <w:right w:w="120" w:type="dxa"/>
            </w:tcMar>
            <w:vAlign w:val="center"/>
          </w:tcPr>
          <w:p w14:paraId="167991F6">
            <w:pPr>
              <w:spacing w:before="0" w:after="0" w:line="252" w:lineRule="auto"/>
              <w:jc w:val="center"/>
            </w:pPr>
            <w:r>
              <w:rPr>
                <w:rFonts w:ascii="Calibri" w:hAnsi="Calibri" w:eastAsia="微软雅黑"/>
                <w:b w:val="0"/>
                <w:sz w:val="17"/>
              </w:rPr>
              <w:t>1862</w:t>
            </w:r>
          </w:p>
        </w:tc>
        <w:tc>
          <w:tcPr>
            <w:tcW w:w="1160" w:type="dxa"/>
            <w:tcMar>
              <w:top w:w="80" w:type="dxa"/>
              <w:left w:w="120" w:type="dxa"/>
              <w:bottom w:w="80" w:type="dxa"/>
              <w:right w:w="120" w:type="dxa"/>
            </w:tcMar>
            <w:vAlign w:val="center"/>
          </w:tcPr>
          <w:p w14:paraId="4E46EA73">
            <w:pPr>
              <w:spacing w:before="0" w:after="0" w:line="252" w:lineRule="auto"/>
              <w:jc w:val="center"/>
            </w:pPr>
            <w:r>
              <w:rPr>
                <w:rFonts w:ascii="Calibri" w:hAnsi="Calibri" w:eastAsia="微软雅黑"/>
                <w:b w:val="0"/>
                <w:sz w:val="17"/>
              </w:rPr>
              <w:t>3.85</w:t>
            </w:r>
          </w:p>
        </w:tc>
      </w:tr>
      <w:tr w14:paraId="5D42121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25BF9C2B">
            <w:pPr>
              <w:spacing w:before="0" w:after="0" w:line="252" w:lineRule="auto"/>
              <w:jc w:val="left"/>
            </w:pPr>
            <w:r>
              <w:rPr>
                <w:rFonts w:ascii="Calibri" w:hAnsi="Calibri" w:eastAsia="微软雅黑"/>
                <w:b w:val="0"/>
                <w:sz w:val="17"/>
              </w:rPr>
              <w:t>05 GET /flashcards</w:t>
            </w:r>
          </w:p>
        </w:tc>
        <w:tc>
          <w:tcPr>
            <w:tcW w:w="760" w:type="dxa"/>
            <w:tcMar>
              <w:top w:w="80" w:type="dxa"/>
              <w:left w:w="120" w:type="dxa"/>
              <w:bottom w:w="80" w:type="dxa"/>
              <w:right w:w="120" w:type="dxa"/>
            </w:tcMar>
            <w:vAlign w:val="center"/>
          </w:tcPr>
          <w:p w14:paraId="5DA2A365">
            <w:pPr>
              <w:spacing w:before="0" w:after="0" w:line="252" w:lineRule="auto"/>
              <w:jc w:val="center"/>
            </w:pPr>
            <w:r>
              <w:rPr>
                <w:rFonts w:ascii="Calibri" w:hAnsi="Calibri" w:eastAsia="微软雅黑"/>
                <w:b w:val="0"/>
                <w:sz w:val="17"/>
              </w:rPr>
              <w:t>334</w:t>
            </w:r>
          </w:p>
        </w:tc>
        <w:tc>
          <w:tcPr>
            <w:tcW w:w="850" w:type="dxa"/>
            <w:tcMar>
              <w:top w:w="80" w:type="dxa"/>
              <w:left w:w="120" w:type="dxa"/>
              <w:bottom w:w="80" w:type="dxa"/>
              <w:right w:w="120" w:type="dxa"/>
            </w:tcMar>
            <w:vAlign w:val="center"/>
          </w:tcPr>
          <w:p w14:paraId="1720C882">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75E03A3C">
            <w:pPr>
              <w:spacing w:before="0" w:after="0" w:line="252" w:lineRule="auto"/>
              <w:jc w:val="center"/>
            </w:pPr>
            <w:r>
              <w:rPr>
                <w:rFonts w:ascii="Calibri" w:hAnsi="Calibri" w:eastAsia="微软雅黑"/>
                <w:b w:val="0"/>
                <w:sz w:val="17"/>
              </w:rPr>
              <w:t>1129.00</w:t>
            </w:r>
          </w:p>
        </w:tc>
        <w:tc>
          <w:tcPr>
            <w:tcW w:w="1030" w:type="dxa"/>
            <w:tcMar>
              <w:top w:w="80" w:type="dxa"/>
              <w:left w:w="120" w:type="dxa"/>
              <w:bottom w:w="80" w:type="dxa"/>
              <w:right w:w="120" w:type="dxa"/>
            </w:tcMar>
            <w:vAlign w:val="center"/>
          </w:tcPr>
          <w:p w14:paraId="29FDE2B9">
            <w:pPr>
              <w:spacing w:before="0" w:after="0" w:line="252" w:lineRule="auto"/>
              <w:jc w:val="center"/>
            </w:pPr>
            <w:r>
              <w:rPr>
                <w:rFonts w:ascii="Calibri" w:hAnsi="Calibri" w:eastAsia="微软雅黑"/>
                <w:b w:val="0"/>
                <w:sz w:val="17"/>
              </w:rPr>
              <w:t>1517.50</w:t>
            </w:r>
          </w:p>
        </w:tc>
        <w:tc>
          <w:tcPr>
            <w:tcW w:w="1030" w:type="dxa"/>
            <w:tcMar>
              <w:top w:w="80" w:type="dxa"/>
              <w:left w:w="120" w:type="dxa"/>
              <w:bottom w:w="80" w:type="dxa"/>
              <w:right w:w="120" w:type="dxa"/>
            </w:tcMar>
            <w:vAlign w:val="center"/>
          </w:tcPr>
          <w:p w14:paraId="3F40D675">
            <w:pPr>
              <w:spacing w:before="0" w:after="0" w:line="252" w:lineRule="auto"/>
              <w:jc w:val="center"/>
            </w:pPr>
            <w:r>
              <w:rPr>
                <w:rFonts w:ascii="Calibri" w:hAnsi="Calibri" w:eastAsia="微软雅黑"/>
                <w:b w:val="0"/>
                <w:sz w:val="17"/>
              </w:rPr>
              <w:t>2016.85</w:t>
            </w:r>
          </w:p>
        </w:tc>
        <w:tc>
          <w:tcPr>
            <w:tcW w:w="950" w:type="dxa"/>
            <w:tcMar>
              <w:top w:w="80" w:type="dxa"/>
              <w:left w:w="120" w:type="dxa"/>
              <w:bottom w:w="80" w:type="dxa"/>
              <w:right w:w="120" w:type="dxa"/>
            </w:tcMar>
            <w:vAlign w:val="center"/>
          </w:tcPr>
          <w:p w14:paraId="79EF0E36">
            <w:pPr>
              <w:spacing w:before="0" w:after="0" w:line="252" w:lineRule="auto"/>
              <w:jc w:val="center"/>
            </w:pPr>
            <w:r>
              <w:rPr>
                <w:rFonts w:ascii="Calibri" w:hAnsi="Calibri" w:eastAsia="微软雅黑"/>
                <w:b w:val="0"/>
                <w:sz w:val="17"/>
              </w:rPr>
              <w:t>2078</w:t>
            </w:r>
          </w:p>
        </w:tc>
        <w:tc>
          <w:tcPr>
            <w:tcW w:w="1160" w:type="dxa"/>
            <w:tcMar>
              <w:top w:w="80" w:type="dxa"/>
              <w:left w:w="120" w:type="dxa"/>
              <w:bottom w:w="80" w:type="dxa"/>
              <w:right w:w="120" w:type="dxa"/>
            </w:tcMar>
            <w:vAlign w:val="center"/>
          </w:tcPr>
          <w:p w14:paraId="591532EE">
            <w:pPr>
              <w:spacing w:before="0" w:after="0" w:line="252" w:lineRule="auto"/>
              <w:jc w:val="center"/>
            </w:pPr>
            <w:r>
              <w:rPr>
                <w:rFonts w:ascii="Calibri" w:hAnsi="Calibri" w:eastAsia="微软雅黑"/>
                <w:b w:val="0"/>
                <w:sz w:val="17"/>
              </w:rPr>
              <w:t>3.78</w:t>
            </w:r>
          </w:p>
        </w:tc>
      </w:tr>
      <w:tr w14:paraId="6B9BB86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42678A6C">
            <w:pPr>
              <w:spacing w:before="0" w:after="0" w:line="252" w:lineRule="auto"/>
              <w:jc w:val="left"/>
            </w:pPr>
            <w:r>
              <w:rPr>
                <w:rFonts w:ascii="Calibri" w:hAnsi="Calibri" w:eastAsia="微软雅黑"/>
                <w:b w:val="0"/>
                <w:sz w:val="17"/>
              </w:rPr>
              <w:t>06 GET /wrongbook/summary</w:t>
            </w:r>
          </w:p>
        </w:tc>
        <w:tc>
          <w:tcPr>
            <w:tcW w:w="760" w:type="dxa"/>
            <w:tcMar>
              <w:top w:w="80" w:type="dxa"/>
              <w:left w:w="120" w:type="dxa"/>
              <w:bottom w:w="80" w:type="dxa"/>
              <w:right w:w="120" w:type="dxa"/>
            </w:tcMar>
            <w:vAlign w:val="center"/>
          </w:tcPr>
          <w:p w14:paraId="68D3E0B8">
            <w:pPr>
              <w:spacing w:before="0" w:after="0" w:line="252" w:lineRule="auto"/>
              <w:jc w:val="center"/>
            </w:pPr>
            <w:r>
              <w:rPr>
                <w:rFonts w:ascii="Calibri" w:hAnsi="Calibri" w:eastAsia="微软雅黑"/>
                <w:b w:val="0"/>
                <w:sz w:val="17"/>
              </w:rPr>
              <w:t>330</w:t>
            </w:r>
          </w:p>
        </w:tc>
        <w:tc>
          <w:tcPr>
            <w:tcW w:w="850" w:type="dxa"/>
            <w:tcMar>
              <w:top w:w="80" w:type="dxa"/>
              <w:left w:w="120" w:type="dxa"/>
              <w:bottom w:w="80" w:type="dxa"/>
              <w:right w:w="120" w:type="dxa"/>
            </w:tcMar>
            <w:vAlign w:val="center"/>
          </w:tcPr>
          <w:p w14:paraId="5186411A">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7B91CD3B">
            <w:pPr>
              <w:spacing w:before="0" w:after="0" w:line="252" w:lineRule="auto"/>
              <w:jc w:val="center"/>
            </w:pPr>
            <w:r>
              <w:rPr>
                <w:rFonts w:ascii="Calibri" w:hAnsi="Calibri" w:eastAsia="微软雅黑"/>
                <w:b w:val="0"/>
                <w:sz w:val="17"/>
              </w:rPr>
              <w:t>1099.98</w:t>
            </w:r>
          </w:p>
        </w:tc>
        <w:tc>
          <w:tcPr>
            <w:tcW w:w="1030" w:type="dxa"/>
            <w:tcMar>
              <w:top w:w="80" w:type="dxa"/>
              <w:left w:w="120" w:type="dxa"/>
              <w:bottom w:w="80" w:type="dxa"/>
              <w:right w:w="120" w:type="dxa"/>
            </w:tcMar>
            <w:vAlign w:val="center"/>
          </w:tcPr>
          <w:p w14:paraId="5F512781">
            <w:pPr>
              <w:spacing w:before="0" w:after="0" w:line="252" w:lineRule="auto"/>
              <w:jc w:val="center"/>
            </w:pPr>
            <w:r>
              <w:rPr>
                <w:rFonts w:ascii="Calibri" w:hAnsi="Calibri" w:eastAsia="微软雅黑"/>
                <w:b w:val="0"/>
                <w:sz w:val="17"/>
              </w:rPr>
              <w:t>1426.90</w:t>
            </w:r>
          </w:p>
        </w:tc>
        <w:tc>
          <w:tcPr>
            <w:tcW w:w="1030" w:type="dxa"/>
            <w:tcMar>
              <w:top w:w="80" w:type="dxa"/>
              <w:left w:w="120" w:type="dxa"/>
              <w:bottom w:w="80" w:type="dxa"/>
              <w:right w:w="120" w:type="dxa"/>
            </w:tcMar>
            <w:vAlign w:val="center"/>
          </w:tcPr>
          <w:p w14:paraId="4D7A6F8F">
            <w:pPr>
              <w:spacing w:before="0" w:after="0" w:line="252" w:lineRule="auto"/>
              <w:jc w:val="center"/>
            </w:pPr>
            <w:r>
              <w:rPr>
                <w:rFonts w:ascii="Calibri" w:hAnsi="Calibri" w:eastAsia="微软雅黑"/>
                <w:b w:val="0"/>
                <w:sz w:val="17"/>
              </w:rPr>
              <w:t>1901.32</w:t>
            </w:r>
          </w:p>
        </w:tc>
        <w:tc>
          <w:tcPr>
            <w:tcW w:w="950" w:type="dxa"/>
            <w:tcMar>
              <w:top w:w="80" w:type="dxa"/>
              <w:left w:w="120" w:type="dxa"/>
              <w:bottom w:w="80" w:type="dxa"/>
              <w:right w:w="120" w:type="dxa"/>
            </w:tcMar>
            <w:vAlign w:val="center"/>
          </w:tcPr>
          <w:p w14:paraId="3E3135C6">
            <w:pPr>
              <w:spacing w:before="0" w:after="0" w:line="252" w:lineRule="auto"/>
              <w:jc w:val="center"/>
            </w:pPr>
            <w:r>
              <w:rPr>
                <w:rFonts w:ascii="Calibri" w:hAnsi="Calibri" w:eastAsia="微软雅黑"/>
                <w:b w:val="0"/>
                <w:sz w:val="17"/>
              </w:rPr>
              <w:t>2059</w:t>
            </w:r>
          </w:p>
        </w:tc>
        <w:tc>
          <w:tcPr>
            <w:tcW w:w="1160" w:type="dxa"/>
            <w:tcMar>
              <w:top w:w="80" w:type="dxa"/>
              <w:left w:w="120" w:type="dxa"/>
              <w:bottom w:w="80" w:type="dxa"/>
              <w:right w:w="120" w:type="dxa"/>
            </w:tcMar>
            <w:vAlign w:val="center"/>
          </w:tcPr>
          <w:p w14:paraId="1FFAB74A">
            <w:pPr>
              <w:spacing w:before="0" w:after="0" w:line="252" w:lineRule="auto"/>
              <w:jc w:val="center"/>
            </w:pPr>
            <w:r>
              <w:rPr>
                <w:rFonts w:ascii="Calibri" w:hAnsi="Calibri" w:eastAsia="微软雅黑"/>
                <w:b w:val="0"/>
                <w:sz w:val="17"/>
              </w:rPr>
              <w:t>3.75</w:t>
            </w:r>
          </w:p>
        </w:tc>
      </w:tr>
    </w:tbl>
    <w:p w14:paraId="5F77FB02">
      <w:pPr>
        <w:spacing w:after="40"/>
      </w:pPr>
    </w:p>
    <w:p w14:paraId="1529F660">
      <w:pPr>
        <w:spacing w:before="320" w:after="160" w:line="264" w:lineRule="auto"/>
      </w:pPr>
      <w:r>
        <w:rPr>
          <w:rFonts w:ascii="Calibri" w:hAnsi="Calibri" w:eastAsia="微软雅黑"/>
          <w:b/>
          <w:color w:val="2E74B5"/>
          <w:sz w:val="32"/>
        </w:rPr>
        <w:t>5. HTML Dashboard 浏览器截图</w:t>
      </w:r>
    </w:p>
    <w:p w14:paraId="4C0418B0">
      <w:pPr>
        <w:spacing w:before="0" w:after="120" w:line="264" w:lineRule="auto"/>
      </w:pPr>
      <w:r>
        <w:rPr>
          <w:rFonts w:ascii="Calibri" w:hAnsi="Calibri" w:eastAsia="微软雅黑"/>
          <w:b w:val="0"/>
          <w:i w:val="0"/>
          <w:sz w:val="22"/>
        </w:rPr>
        <w:t>以下截图均来自 JMeter 生成的 HTML Dashboard，并通过浏览器打开本地 HTML 文件后截图得到。</w:t>
      </w:r>
    </w:p>
    <w:p w14:paraId="6A866C9A">
      <w:r>
        <w:br w:type="page"/>
      </w:r>
    </w:p>
    <w:p w14:paraId="12C70798">
      <w:pPr>
        <w:spacing w:before="40" w:after="80"/>
        <w:jc w:val="center"/>
      </w:pPr>
      <w:r>
        <w:drawing>
          <wp:inline distT="0" distB="0" distL="114300" distR="114300">
            <wp:extent cx="5715000" cy="4286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4286250"/>
                    </a:xfrm>
                    <a:prstGeom prst="rect">
                      <a:avLst/>
                    </a:prstGeom>
                  </pic:spPr>
                </pic:pic>
              </a:graphicData>
            </a:graphic>
          </wp:inline>
        </w:drawing>
      </w:r>
    </w:p>
    <w:p w14:paraId="38B65D7D">
      <w:pPr>
        <w:spacing w:before="80" w:after="200" w:line="264" w:lineRule="auto"/>
        <w:jc w:val="center"/>
      </w:pPr>
      <w:r>
        <w:rPr>
          <w:rFonts w:ascii="Calibri" w:hAnsi="Calibri" w:eastAsia="微软雅黑"/>
          <w:i/>
          <w:color w:val="555555"/>
          <w:sz w:val="19"/>
        </w:rPr>
        <w:t>图 1  JMeter Dashboard 总览</w:t>
      </w:r>
    </w:p>
    <w:p w14:paraId="0B492A48">
      <w:pPr>
        <w:spacing w:before="40" w:after="80"/>
        <w:jc w:val="center"/>
      </w:pPr>
      <w:r>
        <w:drawing>
          <wp:inline distT="0" distB="0" distL="114300" distR="114300">
            <wp:extent cx="5715000" cy="6429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6429375"/>
                    </a:xfrm>
                    <a:prstGeom prst="rect">
                      <a:avLst/>
                    </a:prstGeom>
                  </pic:spPr>
                </pic:pic>
              </a:graphicData>
            </a:graphic>
          </wp:inline>
        </w:drawing>
      </w:r>
    </w:p>
    <w:p w14:paraId="6E7E8A6F">
      <w:pPr>
        <w:spacing w:before="80" w:after="200" w:line="264" w:lineRule="auto"/>
        <w:jc w:val="center"/>
      </w:pPr>
      <w:r>
        <w:rPr>
          <w:rFonts w:ascii="Calibri" w:hAnsi="Calibri" w:eastAsia="微软雅黑"/>
          <w:i/>
          <w:color w:val="555555"/>
          <w:sz w:val="19"/>
        </w:rPr>
        <w:t>图 2  Statistics 与 Errors 区域</w:t>
      </w:r>
    </w:p>
    <w:p w14:paraId="7287FC56">
      <w:r>
        <w:br w:type="page"/>
      </w:r>
    </w:p>
    <w:p w14:paraId="034428BF">
      <w:pPr>
        <w:spacing w:before="40" w:after="80"/>
        <w:jc w:val="center"/>
      </w:pPr>
      <w:r>
        <w:drawing>
          <wp:inline distT="0" distB="0" distL="114300" distR="114300">
            <wp:extent cx="5715000" cy="4286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4286250"/>
                    </a:xfrm>
                    <a:prstGeom prst="rect">
                      <a:avLst/>
                    </a:prstGeom>
                  </pic:spPr>
                </pic:pic>
              </a:graphicData>
            </a:graphic>
          </wp:inline>
        </w:drawing>
      </w:r>
    </w:p>
    <w:p w14:paraId="4D960DA8">
      <w:pPr>
        <w:spacing w:before="80" w:after="200" w:line="264" w:lineRule="auto"/>
        <w:jc w:val="center"/>
      </w:pPr>
      <w:r>
        <w:rPr>
          <w:rFonts w:ascii="Calibri" w:hAnsi="Calibri" w:eastAsia="微软雅黑"/>
          <w:i/>
          <w:color w:val="555555"/>
          <w:sz w:val="19"/>
        </w:rPr>
        <w:t>图 3  吞吐量趋势</w:t>
      </w:r>
    </w:p>
    <w:p w14:paraId="7B0AC4DD">
      <w:r>
        <w:br w:type="page"/>
      </w:r>
    </w:p>
    <w:p w14:paraId="4D61A530">
      <w:pPr>
        <w:spacing w:before="40" w:after="80"/>
        <w:jc w:val="center"/>
      </w:pPr>
      <w:r>
        <w:drawing>
          <wp:inline distT="0" distB="0" distL="114300" distR="114300">
            <wp:extent cx="5715000" cy="4286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4286250"/>
                    </a:xfrm>
                    <a:prstGeom prst="rect">
                      <a:avLst/>
                    </a:prstGeom>
                  </pic:spPr>
                </pic:pic>
              </a:graphicData>
            </a:graphic>
          </wp:inline>
        </w:drawing>
      </w:r>
    </w:p>
    <w:p w14:paraId="5952DD31">
      <w:pPr>
        <w:spacing w:before="80" w:after="200" w:line="264" w:lineRule="auto"/>
        <w:jc w:val="center"/>
      </w:pPr>
      <w:r>
        <w:rPr>
          <w:rFonts w:ascii="Calibri" w:hAnsi="Calibri" w:eastAsia="微软雅黑"/>
          <w:i/>
          <w:color w:val="555555"/>
          <w:sz w:val="19"/>
        </w:rPr>
        <w:t>图 4  响应时间百分位</w:t>
      </w:r>
    </w:p>
    <w:p w14:paraId="62D760DC">
      <w:r>
        <w:br w:type="page"/>
      </w:r>
    </w:p>
    <w:p w14:paraId="77A406EF">
      <w:pPr>
        <w:spacing w:before="40" w:after="80"/>
        <w:jc w:val="center"/>
      </w:pPr>
      <w:r>
        <w:drawing>
          <wp:inline distT="0" distB="0" distL="114300" distR="114300">
            <wp:extent cx="5715000" cy="4286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4286250"/>
                    </a:xfrm>
                    <a:prstGeom prst="rect">
                      <a:avLst/>
                    </a:prstGeom>
                  </pic:spPr>
                </pic:pic>
              </a:graphicData>
            </a:graphic>
          </wp:inline>
        </w:drawing>
      </w:r>
    </w:p>
    <w:p w14:paraId="4AE2AC63">
      <w:pPr>
        <w:spacing w:before="80" w:after="200" w:line="264" w:lineRule="auto"/>
        <w:jc w:val="center"/>
      </w:pPr>
      <w:r>
        <w:rPr>
          <w:rFonts w:ascii="Calibri" w:hAnsi="Calibri" w:eastAsia="微软雅黑"/>
          <w:i/>
          <w:color w:val="555555"/>
          <w:sz w:val="19"/>
        </w:rPr>
        <w:t>图 5  平均响应时间趋势</w:t>
      </w:r>
    </w:p>
    <w:p w14:paraId="6A96989C">
      <w:r>
        <w:br w:type="page"/>
      </w:r>
    </w:p>
    <w:p w14:paraId="5C6205C3">
      <w:pPr>
        <w:spacing w:before="320" w:after="160" w:line="264" w:lineRule="auto"/>
      </w:pPr>
      <w:r>
        <w:rPr>
          <w:rFonts w:ascii="Calibri" w:hAnsi="Calibri" w:eastAsia="微软雅黑"/>
          <w:b/>
          <w:color w:val="2E74B5"/>
          <w:sz w:val="32"/>
        </w:rPr>
        <w:t>6. 结论与建议</w:t>
      </w:r>
    </w:p>
    <w:p w14:paraId="61C484AF">
      <w:pPr>
        <w:spacing w:before="0" w:after="120" w:line="264" w:lineRule="auto"/>
      </w:pPr>
      <w:r>
        <w:rPr>
          <w:rFonts w:ascii="Calibri" w:hAnsi="Calibri" w:eastAsia="微软雅黑"/>
          <w:b w:val="0"/>
          <w:i w:val="0"/>
          <w:sz w:val="22"/>
        </w:rPr>
        <w:t>在 30 并发、90 秒持续压测下，本次选取的核心高频接口全部通过，错误率为 0.00%。这说明当前 Docker Compose 运行形态下的 API Gateway、认证服务、学习内容服务、资料库服务和 PostgreSQL/Redis 基础依赖在该压力级别下保持稳定。</w:t>
      </w:r>
    </w:p>
    <w:p w14:paraId="13C32CE9">
      <w:pPr>
        <w:spacing w:before="0" w:after="120" w:line="264" w:lineRule="auto"/>
      </w:pPr>
      <w:r>
        <w:rPr>
          <w:rFonts w:ascii="Calibri" w:hAnsi="Calibri" w:eastAsia="微软雅黑"/>
          <w:b w:val="0"/>
          <w:i w:val="0"/>
          <w:sz w:val="22"/>
        </w:rPr>
        <w:t>响应时间方面，/auth/me 相对较快；列表与汇总类接口平均约 0.9-1.13 秒，P95 约 1.25-1.52 秒。/flashcards 和 /wrongbook/summary 的尾部延迟最高，后续可重点检查认证解析、跨服务调用、PostgreSQL KV 前缀扫描、列表分页和缓存策略。</w:t>
      </w:r>
    </w:p>
    <w:p w14:paraId="54E5F56B">
      <w:pPr>
        <w:spacing w:before="320" w:after="160" w:line="264" w:lineRule="auto"/>
      </w:pPr>
      <w:r>
        <w:rPr>
          <w:rFonts w:ascii="Calibri" w:hAnsi="Calibri" w:eastAsia="微软雅黑"/>
          <w:b/>
          <w:color w:val="2E74B5"/>
          <w:sz w:val="32"/>
        </w:rPr>
        <w:t>7. 复现命令</w:t>
      </w:r>
    </w:p>
    <w:p w14:paraId="23CC893E">
      <w:pPr>
        <w:spacing w:before="0" w:after="100" w:line="252" w:lineRule="auto"/>
      </w:pPr>
      <w:r>
        <w:rPr>
          <w:rFonts w:ascii="Courier New" w:hAnsi="Courier New" w:eastAsia="微软雅黑"/>
          <w:color w:val="0B2545"/>
          <w:sz w:val="17"/>
        </w:rPr>
        <w:t>docker compose up -d api-gateway</w:t>
      </w:r>
    </w:p>
    <w:p w14:paraId="15F6D56F">
      <w:pPr>
        <w:spacing w:before="0" w:after="100" w:line="252" w:lineRule="auto"/>
      </w:pPr>
      <w:r>
        <w:rPr>
          <w:rFonts w:ascii="Courier New" w:hAnsi="Courier New" w:eastAsia="微软雅黑"/>
          <w:color w:val="0B2545"/>
          <w:sz w:val="17"/>
        </w:rPr>
        <w:t>docker run --rm --mount "type=bind,source=$PWD,target=/work" justb4/jmeter:latest -n -t /work/docs/performance/jmeter/edumind-core-api-pressure.jmx -l /work/docs/performance/jmeter/results/core-api-pressure.jtl -e -o /work/docs/performance/jmeter/html-report -Jhost=host.docker.internal -Jport=5000 -Jthreads=30 -Jramp=20 -Jduration=90 -JusernamePrefix=jmeter_user_ -Jpassword=jmeter123</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9049B">
    <w:pPr>
      <w:pStyle w:val="24"/>
      <w:jc w:val="right"/>
    </w:pPr>
    <w:r>
      <w:rPr>
        <w:rFonts w:ascii="Calibri" w:hAnsi="Calibri" w:eastAsia="微软雅黑"/>
        <w:color w:val="555555"/>
        <w:sz w:val="18"/>
      </w:rP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A23F7">
    <w:pPr>
      <w:pStyle w:val="25"/>
      <w:jc w:val="left"/>
    </w:pPr>
    <w:r>
      <w:rPr>
        <w:rFonts w:ascii="Calibri" w:hAnsi="Calibri" w:eastAsia="微软雅黑"/>
        <w:color w:val="555555"/>
        <w:sz w:val="18"/>
      </w:rPr>
      <w:t>EduMind Performance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F83752"/>
    <w:rsid w:val="488B6C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781</Words>
  <Characters>1795</Characters>
  <Lines>0</Lines>
  <Paragraphs>0</Paragraphs>
  <TotalTime>0</TotalTime>
  <ScaleCrop>false</ScaleCrop>
  <LinksUpToDate>false</LinksUpToDate>
  <CharactersWithSpaces>1888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2026-07-03T08:09:59Z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eyJoZGlkIjoiZGM1MzYyYWM2MDRlMzQyMDNmZWZlNjAwMjljOTkyMTUiLCJ1c2VySWQiOiIxMDYwODU2NjczIn0=</vt:lpwstr>
  </property>
  <property fmtid="{D5CDD505-2E9C-101B-9397-08002B2CF9AE}" pid="3" name="KSOProductBuildVer">
    <vt:lpwstr>2052-12.1.0.26895</vt:lpwstr>
  </property>
  <property fmtid="{D5CDD505-2E9C-101B-9397-08002B2CF9AE}" pid="4" name="ICV">
    <vt:lpwstr>13E654C940F84DDD8BF242CC1E09D87D_12</vt:lpwstr>
  </property>
</Properties>
</file>